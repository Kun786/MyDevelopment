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901"/>
        <w:gridCol w:w="8560"/>
      </w:tblGrid>
      <w:tr w:rsidR="00F81E01" w:rsidTr="5848F1E0" w14:paraId="29363805" w14:textId="77777777">
        <w:trPr>
          <w:trHeight w:val="15200"/>
          <w:tblCellSpacing w:w="0" w:type="dxa"/>
          <w:hidden/>
        </w:trPr>
        <w:tc>
          <w:tcPr>
            <w:tcW w:w="3680" w:type="dxa"/>
            <w:shd w:val="clear" w:color="auto" w:fill="39C3B1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F81E01" w:rsidRDefault="003C530B" w14:paraId="6E7BEAA2" w14:textId="77777777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hAnsi="Century Gothic" w:eastAsia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:rsidR="00F81E01" w:rsidRDefault="003C530B" w14:paraId="78B0C433" w14:textId="77777777">
            <w:pPr>
              <w:pStyle w:val="divdocumentname"/>
              <w:pBdr>
                <w:bottom w:val="none" w:color="auto" w:sz="0" w:space="0"/>
              </w:pBdr>
              <w:ind w:left="300" w:right="300"/>
              <w:rPr>
                <w:rStyle w:val="divdocumentleft-box"/>
                <w:rFonts w:ascii="Century Gothic" w:hAnsi="Century Gothic" w:eastAsia="Century Gothic" w:cs="Century Gothic"/>
                <w:shd w:val="clear" w:color="auto" w:fill="auto"/>
              </w:rPr>
            </w:pPr>
            <w:proofErr w:type="spellStart"/>
            <w:r>
              <w:rPr>
                <w:rStyle w:val="span"/>
                <w:rFonts w:ascii="Century Gothic" w:hAnsi="Century Gothic" w:eastAsia="Century Gothic" w:cs="Century Gothic"/>
              </w:rPr>
              <w:t>Muhammd</w:t>
            </w:r>
            <w:proofErr w:type="spellEnd"/>
            <w:r>
              <w:rPr>
                <w:rStyle w:val="divdocumentleft-box"/>
                <w:rFonts w:ascii="Century Gothic" w:hAnsi="Century Gothic" w:eastAsia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hAnsi="Century Gothic" w:eastAsia="Century Gothic" w:cs="Century Gothic"/>
              </w:rPr>
              <w:t>Abdul Rehman</w:t>
            </w:r>
          </w:p>
          <w:p w:rsidR="00F81E01" w:rsidRDefault="005D3665" w14:paraId="45718457" w14:textId="0128938C">
            <w:pPr>
              <w:pStyle w:val="documentresumeTitle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hd w:val="clear" w:color="auto" w:fill="auto"/>
              </w:rPr>
              <w:t>Mean</w:t>
            </w:r>
            <w:r w:rsidR="003C530B">
              <w:rPr>
                <w:rStyle w:val="divdocumentleft-box"/>
                <w:rFonts w:ascii="Century Gothic" w:hAnsi="Century Gothic" w:eastAsia="Century Gothic" w:cs="Century Gothic"/>
                <w:shd w:val="clear" w:color="auto" w:fill="auto"/>
              </w:rPr>
              <w:t xml:space="preserve"> Stack Developer</w:t>
            </w:r>
          </w:p>
          <w:p w:rsidR="00F81E01" w:rsidRDefault="003C530B" w14:paraId="63E4A9CD" w14:textId="77777777">
            <w:pPr>
              <w:pStyle w:val="divdocumentSECTIONCNTCsectiongapdiv"/>
              <w:rPr>
                <w:rStyle w:val="divdocumentleft-box"/>
                <w:rFonts w:ascii="Century Gothic" w:hAnsi="Century Gothic" w:eastAsia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F81E01" w14:paraId="55300736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2E9C8E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F81E01" w:rsidRDefault="003C530B" w14:paraId="3E6485D8" w14:textId="77777777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:rsidR="00F81E01" w:rsidRDefault="003C530B" w14:paraId="4F6584BE" w14:textId="77777777">
            <w:pPr>
              <w:pStyle w:val="left-boxheadinggapdiv"/>
              <w:rPr>
                <w:rStyle w:val="divdocumentleft-box"/>
                <w:rFonts w:ascii="Century Gothic" w:hAnsi="Century Gothic" w:eastAsia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hd w:val="clear" w:color="auto" w:fill="auto"/>
              </w:rPr>
              <w:t> </w:t>
            </w:r>
          </w:p>
          <w:p w:rsidR="00F81E01" w:rsidRDefault="003C530B" w14:paraId="2FAFF311" w14:textId="77777777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  <w:t xml:space="preserve">Phone </w:t>
            </w:r>
          </w:p>
          <w:p w:rsidR="00F81E01" w:rsidRDefault="003C530B" w14:paraId="67B386CF" w14:textId="77777777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03234101934</w:t>
            </w:r>
          </w:p>
          <w:p w:rsidR="00F81E01" w:rsidRDefault="003C530B" w14:paraId="2F24E1A2" w14:textId="77777777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  <w:t xml:space="preserve">E-mail </w:t>
            </w:r>
          </w:p>
          <w:p w:rsidR="00F81E01" w:rsidRDefault="005D3665" w14:paraId="30D0D7BC" w14:textId="77777777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hyperlink r:id="rId5">
              <w:r w:rsidRPr="5F23EF64" w:rsidR="5F23EF64">
                <w:rPr>
                  <w:rStyle w:val="Hyperlink"/>
                  <w:rFonts w:ascii="Century Gothic" w:hAnsi="Century Gothic" w:eastAsia="Century Gothic" w:cs="Century Gothic"/>
                  <w:sz w:val="22"/>
                  <w:szCs w:val="22"/>
                </w:rPr>
                <w:t>faziislive@outlook.com</w:t>
              </w:r>
            </w:hyperlink>
          </w:p>
          <w:p w:rsidR="5F23EF64" w:rsidP="5F23EF64" w:rsidRDefault="5F23EF64" w14:paraId="37E1EF43" w14:textId="3D1F5E04">
            <w:pPr>
              <w:pStyle w:val="div"/>
              <w:spacing w:after="100" w:line="360" w:lineRule="atLeast"/>
              <w:ind w:left="300" w:right="300"/>
              <w:rPr>
                <w:rStyle w:val="span"/>
                <w:rFonts w:ascii="Century Gothic" w:hAnsi="Century Gothic" w:eastAsia="Century Gothic" w:cs="Century Gothic"/>
                <w:color w:val="FFFFFF" w:themeColor="background1"/>
              </w:rPr>
            </w:pPr>
            <w:proofErr w:type="spellStart"/>
            <w:r w:rsidRPr="5F23EF64">
              <w:rPr>
                <w:rStyle w:val="span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Github</w:t>
            </w:r>
            <w:proofErr w:type="spellEnd"/>
          </w:p>
          <w:p w:rsidR="5F23EF64" w:rsidP="5F23EF64" w:rsidRDefault="005D3665" w14:paraId="54156257" w14:textId="06478C72">
            <w:pPr>
              <w:pStyle w:val="div"/>
              <w:spacing w:after="100" w:line="360" w:lineRule="atLeast"/>
              <w:ind w:left="300" w:right="300"/>
              <w:rPr>
                <w:rStyle w:val="span"/>
                <w:rFonts w:ascii="Century Gothic" w:hAnsi="Century Gothic" w:eastAsia="Century Gothic" w:cs="Century Gothic"/>
                <w:color w:val="FFFFFF" w:themeColor="background1"/>
              </w:rPr>
            </w:pPr>
            <w:hyperlink r:id="rId6">
              <w:r w:rsidRPr="5F23EF64" w:rsidR="5F23EF64">
                <w:rPr>
                  <w:rStyle w:val="Hyperlink"/>
                  <w:rFonts w:ascii="Century Gothic" w:hAnsi="Century Gothic" w:eastAsia="Century Gothic" w:cs="Century Gothic"/>
                </w:rPr>
                <w:t>https://github.com/fazi1live</w:t>
              </w:r>
            </w:hyperlink>
          </w:p>
          <w:p w:rsidR="5F23EF64" w:rsidP="5F23EF64" w:rsidRDefault="5F23EF64" w14:paraId="535B596D" w14:textId="7FA78D2D">
            <w:pPr>
              <w:pStyle w:val="div"/>
              <w:spacing w:after="100" w:line="360" w:lineRule="atLeast"/>
              <w:ind w:left="300" w:right="300"/>
              <w:rPr>
                <w:rStyle w:val="span"/>
                <w:rFonts w:ascii="Century Gothic" w:hAnsi="Century Gothic" w:eastAsia="Century Gothic" w:cs="Century Gothic"/>
                <w:color w:val="FFFFFF" w:themeColor="background1"/>
              </w:rPr>
            </w:pPr>
            <w:proofErr w:type="spellStart"/>
            <w:r w:rsidRPr="5F23EF64">
              <w:rPr>
                <w:rStyle w:val="span"/>
                <w:rFonts w:ascii="Century Gothic" w:hAnsi="Century Gothic" w:eastAsia="Century Gothic" w:cs="Century Gothic"/>
                <w:color w:val="FFFFFF" w:themeColor="background1"/>
              </w:rPr>
              <w:t>Linkedin</w:t>
            </w:r>
            <w:proofErr w:type="spellEnd"/>
          </w:p>
          <w:p w:rsidR="5F23EF64" w:rsidP="5F23EF64" w:rsidRDefault="5F23EF64" w14:paraId="4ACBD120" w14:textId="19AF5D15">
            <w:pPr>
              <w:pStyle w:val="div"/>
              <w:spacing w:after="100" w:line="360" w:lineRule="atLeast"/>
              <w:ind w:left="300" w:right="300"/>
              <w:rPr>
                <w:rStyle w:val="span"/>
                <w:rFonts w:ascii="Century Gothic" w:hAnsi="Century Gothic" w:eastAsia="Century Gothic" w:cs="Century Gothic"/>
                <w:color w:val="FFFFFF" w:themeColor="background1"/>
              </w:rPr>
            </w:pPr>
            <w:r w:rsidRPr="5F23EF64">
              <w:rPr>
                <w:rStyle w:val="span"/>
                <w:rFonts w:ascii="Century Gothic" w:hAnsi="Century Gothic" w:eastAsia="Century Gothic" w:cs="Century Gothic"/>
                <w:color w:val="FFFFFF" w:themeColor="background1"/>
              </w:rPr>
              <w:t>https://www.linkedin.com/in/abdul-rehman-304882148/</w:t>
            </w:r>
          </w:p>
          <w:p w:rsidR="00F81E01" w:rsidRDefault="003C530B" w14:paraId="09AF38FC" w14:textId="77777777">
            <w:pPr>
              <w:pStyle w:val="divdocumentsectiongapdiv"/>
              <w:rPr>
                <w:rStyle w:val="divdocumentleft-box"/>
                <w:rFonts w:ascii="Century Gothic" w:hAnsi="Century Gothic" w:eastAsia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F81E01" w14:paraId="1B35B51A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2E9C8E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F81E01" w:rsidRDefault="00A77AB6" w14:paraId="71156178" w14:textId="18DCD27A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 xml:space="preserve">Coding </w:t>
                  </w:r>
                  <w:r w:rsidR="003C530B"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:rsidR="00F81E01" w:rsidRDefault="003C530B" w14:paraId="15AA318D" w14:textId="77777777">
            <w:pPr>
              <w:pStyle w:val="left-boxheadinggapdiv"/>
              <w:rPr>
                <w:rStyle w:val="divdocumentleft-box"/>
                <w:rFonts w:ascii="Century Gothic" w:hAnsi="Century Gothic" w:eastAsia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hd w:val="clear" w:color="auto" w:fill="auto"/>
              </w:rPr>
              <w:t> </w:t>
            </w:r>
          </w:p>
          <w:p w:rsidR="00F81E01" w:rsidRDefault="00045541" w14:paraId="7184FF56" w14:textId="77777777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</w:pPr>
            <w:proofErr w:type="spellStart"/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Ecma</w:t>
            </w:r>
            <w:proofErr w:type="spellEnd"/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 xml:space="preserve"> Script Es6+</w:t>
            </w:r>
          </w:p>
          <w:p w:rsidR="00F81E01" w:rsidRDefault="003C530B" w14:paraId="0A37501D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FD86769" wp14:editId="07777777">
                  <wp:extent cx="1958288" cy="94922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44082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1E01" w:rsidRDefault="003C530B" w14:paraId="5EAC8CCF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Good</w:t>
            </w:r>
          </w:p>
          <w:p w:rsidR="00F81E01" w:rsidRDefault="00045541" w14:paraId="671980DD" w14:textId="77777777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Angular 2+</w:t>
            </w:r>
          </w:p>
          <w:p w:rsidR="00F81E01" w:rsidRDefault="003C530B" w14:paraId="5DAB6C7B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2DF130CD" wp14:editId="07777777">
                  <wp:extent cx="1958288" cy="94922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65519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1E01" w:rsidRDefault="003C530B" w14:paraId="22EF60A7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Good</w:t>
            </w:r>
          </w:p>
          <w:p w:rsidR="00F81E01" w:rsidRDefault="00045541" w14:paraId="23916364" w14:textId="77777777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</w:pPr>
            <w:proofErr w:type="spellStart"/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Node.Js</w:t>
            </w:r>
            <w:proofErr w:type="spellEnd"/>
          </w:p>
          <w:p w:rsidR="00F81E01" w:rsidRDefault="003C530B" w14:paraId="02EB378F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99D9F02" wp14:editId="07777777">
                  <wp:extent cx="1958288" cy="94922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063726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1E01" w:rsidRDefault="003C530B" w14:paraId="152632C1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Good</w:t>
            </w:r>
          </w:p>
          <w:p w:rsidR="00F81E01" w:rsidRDefault="00045541" w14:paraId="51C66B6C" w14:textId="77777777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Mongo Db</w:t>
            </w:r>
          </w:p>
          <w:p w:rsidR="00045541" w:rsidP="00045541" w:rsidRDefault="003C530B" w14:paraId="6A05A809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0AA7257" wp14:editId="07777777">
                  <wp:extent cx="1958288" cy="94922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27924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541" w:rsidP="00916F2F" w:rsidRDefault="003C530B" w14:paraId="5A39BBE3" w14:textId="3779F531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Good</w:t>
            </w:r>
          </w:p>
          <w:p w:rsidR="00045541" w:rsidP="00045541" w:rsidRDefault="00045541" w14:paraId="4AB8335F" w14:textId="77777777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</w:pPr>
            <w:proofErr w:type="spellStart"/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Express.Js</w:t>
            </w:r>
            <w:proofErr w:type="spellEnd"/>
          </w:p>
          <w:p w:rsidR="00045541" w:rsidP="00045541" w:rsidRDefault="00045541" w14:paraId="41C8F396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003797E" wp14:editId="2058963D">
                  <wp:extent cx="1958288" cy="9492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27924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541" w:rsidP="00916F2F" w:rsidRDefault="00045541" w14:paraId="72A3D3EC" w14:textId="154B6B07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Good</w:t>
            </w:r>
          </w:p>
          <w:p w:rsidR="00916F2F" w:rsidP="00916F2F" w:rsidRDefault="00916F2F" w14:paraId="0955B128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</w:p>
          <w:p w:rsidR="00F81E01" w:rsidRDefault="003C530B" w14:paraId="5E49F979" w14:textId="77777777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Html5</w:t>
            </w:r>
            <w:r w:rsidR="00045541"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,</w:t>
            </w: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 xml:space="preserve"> Css3</w:t>
            </w:r>
            <w:r w:rsidR="00045541"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,</w:t>
            </w: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 xml:space="preserve"> Bootstrap4 </w:t>
            </w:r>
            <w:r w:rsidR="00045541"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 xml:space="preserve">, </w:t>
            </w:r>
            <w:proofErr w:type="spellStart"/>
            <w:r w:rsidR="00045541"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Ux</w:t>
            </w:r>
            <w:proofErr w:type="spellEnd"/>
            <w:r w:rsidR="00045541"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/UI (</w:t>
            </w:r>
            <w:proofErr w:type="spellStart"/>
            <w:r w:rsidR="00045541"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Figma</w:t>
            </w:r>
            <w:proofErr w:type="spellEnd"/>
            <w:r w:rsidR="00045541"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)</w:t>
            </w:r>
          </w:p>
          <w:p w:rsidR="00F81E01" w:rsidRDefault="003C530B" w14:paraId="0D0B940D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2390AFD1" wp14:editId="07777777">
                  <wp:extent cx="1958288" cy="94922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11816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1E01" w:rsidRDefault="003C530B" w14:paraId="676869D7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Excellent</w:t>
            </w:r>
          </w:p>
          <w:p w:rsidR="00F81E01" w:rsidRDefault="003C530B" w14:paraId="01512BE8" w14:textId="77777777">
            <w:pPr>
              <w:pStyle w:val="divdocumentsectiongapdiv"/>
              <w:rPr>
                <w:rStyle w:val="divdocumentleft-box"/>
                <w:rFonts w:ascii="Century Gothic" w:hAnsi="Century Gothic" w:eastAsia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4839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839"/>
            </w:tblGrid>
            <w:tr w:rsidR="00F81E01" w:rsidTr="00916F2F" w14:paraId="7C6FF068" w14:textId="77777777">
              <w:trPr>
                <w:trHeight w:val="457"/>
                <w:tblCellSpacing w:w="0" w:type="dxa"/>
              </w:trPr>
              <w:tc>
                <w:tcPr>
                  <w:tcW w:w="5000" w:type="pct"/>
                  <w:shd w:val="clear" w:color="auto" w:fill="2E9C8E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F81E01" w:rsidRDefault="00045541" w14:paraId="2ABBD489" w14:textId="77777777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Other Skills</w:t>
                  </w:r>
                </w:p>
              </w:tc>
            </w:tr>
          </w:tbl>
          <w:p w:rsidR="00F81E01" w:rsidRDefault="003C530B" w14:paraId="0DA70637" w14:textId="77777777">
            <w:pPr>
              <w:pStyle w:val="left-boxheadinggapdiv"/>
              <w:rPr>
                <w:rStyle w:val="divdocumentleft-box"/>
                <w:rFonts w:ascii="Century Gothic" w:hAnsi="Century Gothic" w:eastAsia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hd w:val="clear" w:color="auto" w:fill="auto"/>
              </w:rPr>
              <w:t> </w:t>
            </w:r>
          </w:p>
          <w:p w:rsidR="00F81E01" w:rsidRDefault="00045541" w14:paraId="4C1EAA42" w14:textId="77777777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  <w:t>Mongo Shell</w:t>
            </w:r>
          </w:p>
          <w:p w:rsidR="00F81E01" w:rsidRDefault="003C530B" w14:paraId="0E27B00A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03AA280" wp14:editId="07777777">
                  <wp:extent cx="1958288" cy="94922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78989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1E01" w:rsidRDefault="003C530B" w14:paraId="38766A5B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  <w:t>Good</w:t>
            </w:r>
          </w:p>
          <w:p w:rsidR="00916F2F" w:rsidRDefault="00045541" w14:paraId="67D4DADB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proofErr w:type="spellStart"/>
            <w:r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  <w:t>VsCode</w:t>
            </w:r>
            <w:proofErr w:type="spellEnd"/>
          </w:p>
          <w:p w:rsidR="00F81E01" w:rsidRDefault="003C530B" w14:paraId="592A13ED" w14:textId="6BDCEBB5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3F9360AC" wp14:editId="07777777">
                  <wp:extent cx="1958288" cy="94922"/>
                  <wp:effectExtent l="0" t="0" r="0" b="0"/>
                  <wp:docPr id="100009" name="Picture 100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89263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1E01" w:rsidRDefault="5F23EF64" w14:paraId="31042FF0" w14:textId="5161BC13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00045541" w:rsidP="00045541" w:rsidRDefault="00045541" w14:paraId="3656B9AB" w14:textId="77777777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</w:pPr>
          </w:p>
          <w:p w:rsidR="00045541" w:rsidP="00045541" w:rsidRDefault="00045541" w14:paraId="1370B741" w14:textId="77777777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  <w:t>Google Sheets</w:t>
            </w:r>
          </w:p>
          <w:p w:rsidR="00045541" w:rsidP="00045541" w:rsidRDefault="00045541" w14:paraId="45FB0818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2D7BD4D8" wp14:editId="52D8BB16">
                  <wp:extent cx="1958288" cy="9492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78989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541" w:rsidP="00045541" w:rsidRDefault="5F23EF64" w14:paraId="290FE03B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00045541" w:rsidP="5F23EF64" w:rsidRDefault="00045541" w14:paraId="352FF60B" w14:textId="2D26ACD0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00045541" w:rsidP="5F23EF64" w:rsidRDefault="5F23EF64" w14:paraId="34E36180" w14:textId="38A51AA4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proofErr w:type="spellStart"/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Canva</w:t>
            </w:r>
            <w:proofErr w:type="spellEnd"/>
          </w:p>
          <w:p w:rsidR="00045541" w:rsidP="5F23EF64" w:rsidRDefault="00045541" w14:paraId="1FE3296B" w14:textId="77777777">
            <w:pPr>
              <w:pStyle w:val="ratvcontainer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C58F221" wp14:editId="39A04263">
                  <wp:extent cx="1958288" cy="94922"/>
                  <wp:effectExtent l="0" t="0" r="0" b="0"/>
                  <wp:docPr id="162665187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541" w:rsidP="5F23EF64" w:rsidRDefault="5F23EF64" w14:paraId="6777F700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00045541" w:rsidP="5F23EF64" w:rsidRDefault="00045541" w14:paraId="195BD953" w14:textId="50541928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00045541" w:rsidP="5F23EF64" w:rsidRDefault="5F23EF64" w14:paraId="7FE6B3F8" w14:textId="6ED612C1">
            <w:pPr>
              <w:pStyle w:val="p"/>
              <w:ind w:left="300" w:right="300"/>
              <w:rPr>
                <w:rStyle w:val="divdocumentleft-box"/>
                <w:rFonts w:ascii="Century Gothic" w:hAnsi="Century Gothic" w:eastAsia="Century Gothic" w:cs="Century Gothic"/>
              </w:rPr>
            </w:pPr>
            <w:proofErr w:type="spellStart"/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Creately</w:t>
            </w:r>
            <w:proofErr w:type="spellEnd"/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 xml:space="preserve"> (For Making DFD)</w:t>
            </w:r>
          </w:p>
          <w:p w:rsidR="00045541" w:rsidP="5F23EF64" w:rsidRDefault="00045541" w14:paraId="7F45F4E1" w14:textId="77777777">
            <w:pPr>
              <w:pStyle w:val="ratvcontainer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2B13D20" wp14:editId="3CE721CE">
                  <wp:extent cx="1958288" cy="94922"/>
                  <wp:effectExtent l="0" t="0" r="0" b="0"/>
                  <wp:docPr id="65418357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541" w:rsidP="5F23EF64" w:rsidRDefault="5F23EF64" w14:paraId="3FDC178B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00045541" w:rsidP="5F23EF64" w:rsidRDefault="00045541" w14:paraId="2D07D944" w14:textId="4011CD43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00045541" w:rsidP="5F23EF64" w:rsidRDefault="5F23EF64" w14:paraId="329E2A40" w14:textId="2A2F6CCC">
            <w:pPr>
              <w:pStyle w:val="p"/>
              <w:ind w:left="300" w:right="300"/>
              <w:rPr>
                <w:rStyle w:val="divdocumentleft-box"/>
                <w:rFonts w:ascii="Century Gothic" w:hAnsi="Century Gothic" w:eastAsia="Century Gothic" w:cs="Century Gothic"/>
              </w:rPr>
            </w:pPr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Writing Business Proposals</w:t>
            </w:r>
          </w:p>
          <w:p w:rsidR="00045541" w:rsidP="5F23EF64" w:rsidRDefault="00045541" w14:paraId="219C5823" w14:textId="77777777">
            <w:pPr>
              <w:pStyle w:val="ratvcontainer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9443DF3" wp14:editId="54A1E3C6">
                  <wp:extent cx="1958288" cy="94922"/>
                  <wp:effectExtent l="0" t="0" r="0" b="0"/>
                  <wp:docPr id="13429212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541" w:rsidP="5F23EF64" w:rsidRDefault="5F23EF64" w14:paraId="7F961A73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00045541" w:rsidP="5F23EF64" w:rsidRDefault="00045541" w14:paraId="5CAF168E" w14:textId="5299611D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00045541" w:rsidP="5F23EF64" w:rsidRDefault="5F23EF64" w14:paraId="07D2260B" w14:textId="534C7677">
            <w:pPr>
              <w:pStyle w:val="p"/>
              <w:spacing w:line="259" w:lineRule="auto"/>
              <w:ind w:left="300" w:right="300"/>
              <w:rPr>
                <w:rStyle w:val="divdocumentleft-box"/>
                <w:rFonts w:ascii="Century Gothic" w:hAnsi="Century Gothic" w:eastAsia="Century Gothic" w:cs="Century Gothic"/>
              </w:rPr>
            </w:pPr>
            <w:proofErr w:type="spellStart"/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Ms</w:t>
            </w:r>
            <w:proofErr w:type="spellEnd"/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 xml:space="preserve"> Office</w:t>
            </w:r>
          </w:p>
          <w:p w:rsidR="00045541" w:rsidP="5F23EF64" w:rsidRDefault="00045541" w14:paraId="47E10E98" w14:textId="77777777">
            <w:pPr>
              <w:pStyle w:val="ratvcontainer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0279868" wp14:editId="7C1229AE">
                  <wp:extent cx="1958288" cy="94922"/>
                  <wp:effectExtent l="0" t="0" r="0" b="0"/>
                  <wp:docPr id="160394325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541" w:rsidP="5F23EF64" w:rsidRDefault="5F23EF64" w14:paraId="52372150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00045541" w:rsidP="5F23EF64" w:rsidRDefault="00045541" w14:paraId="7E9D7713" w14:textId="0F476033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00045541" w:rsidP="5F23EF64" w:rsidRDefault="5F23EF64" w14:paraId="2F5A31F4" w14:textId="31FFD8C1">
            <w:pPr>
              <w:pStyle w:val="p"/>
              <w:spacing w:line="259" w:lineRule="auto"/>
              <w:ind w:left="300" w:right="300"/>
              <w:rPr>
                <w:rStyle w:val="divdocumentleft-box"/>
                <w:rFonts w:ascii="Century Gothic" w:hAnsi="Century Gothic" w:eastAsia="Century Gothic" w:cs="Century Gothic"/>
              </w:rPr>
            </w:pPr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 xml:space="preserve">Building Development </w:t>
            </w:r>
            <w:proofErr w:type="spellStart"/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Enviorment</w:t>
            </w:r>
            <w:proofErr w:type="spellEnd"/>
          </w:p>
          <w:p w:rsidR="00045541" w:rsidP="5F23EF64" w:rsidRDefault="00045541" w14:paraId="4FAD195F" w14:textId="77777777">
            <w:pPr>
              <w:pStyle w:val="ratvcontainer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547535C" wp14:editId="05532F13">
                  <wp:extent cx="1958288" cy="94922"/>
                  <wp:effectExtent l="0" t="0" r="0" b="0"/>
                  <wp:docPr id="170658458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7AB6" w:rsidP="00A77AB6" w:rsidRDefault="00A77AB6" w14:paraId="59EE9CB8" w14:textId="19CFD7B9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00A77AB6" w:rsidP="00A77AB6" w:rsidRDefault="00A77AB6" w14:paraId="38BE22A6" w14:textId="77777777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eastAsia="Century Gothic"/>
                <w:color w:val="FFFFFF" w:themeColor="background1"/>
              </w:rPr>
            </w:pPr>
          </w:p>
          <w:p w:rsidR="00A77AB6" w:rsidP="00A77AB6" w:rsidRDefault="00A77AB6" w14:paraId="5A447271" w14:textId="599C1B09">
            <w:pPr>
              <w:pStyle w:val="p"/>
              <w:spacing w:line="259" w:lineRule="auto"/>
              <w:ind w:left="300" w:right="300"/>
              <w:rPr>
                <w:rStyle w:val="divdocumentleft-box"/>
                <w:rFonts w:ascii="Century Gothic" w:hAnsi="Century Gothic" w:eastAsia="Century Gothic" w:cs="Century Gothic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Postman For API Testing</w:t>
            </w:r>
          </w:p>
          <w:p w:rsidR="00A77AB6" w:rsidP="00A77AB6" w:rsidRDefault="00A77AB6" w14:paraId="0EE74194" w14:textId="77777777">
            <w:pPr>
              <w:pStyle w:val="ratvcontainer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3F2E876" wp14:editId="68CCC1CB">
                  <wp:extent cx="1958288" cy="94922"/>
                  <wp:effectExtent l="0" t="0" r="0" b="0"/>
                  <wp:docPr id="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A77AB6" w:rsidR="00A77AB6" w:rsidP="00A77AB6" w:rsidRDefault="00A77AB6" w14:paraId="58CB8D27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Pr="00A77AB6" w:rsidR="00A77AB6" w:rsidP="00A77AB6" w:rsidRDefault="00A77AB6" w14:paraId="71440A1A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</w:p>
          <w:tbl>
            <w:tblPr>
              <w:tblStyle w:val="divdocumentleft-boxdivheading"/>
              <w:tblW w:w="4901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901"/>
            </w:tblGrid>
            <w:tr w:rsidR="00A77AB6" w:rsidTr="00916F2F" w14:paraId="26C0F0F1" w14:textId="77777777">
              <w:trPr>
                <w:trHeight w:val="448"/>
                <w:tblCellSpacing w:w="0" w:type="dxa"/>
              </w:trPr>
              <w:tc>
                <w:tcPr>
                  <w:tcW w:w="5000" w:type="pct"/>
                  <w:shd w:val="clear" w:color="auto" w:fill="2E9C8E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A77AB6" w:rsidP="00A77AB6" w:rsidRDefault="00A77AB6" w14:paraId="31FF35D5" w14:textId="12EFE97B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DevOps</w:t>
                  </w:r>
                </w:p>
              </w:tc>
            </w:tr>
          </w:tbl>
          <w:p w:rsidRPr="00A77AB6" w:rsidR="00FA7F6F" w:rsidP="00A77AB6" w:rsidRDefault="00A77AB6" w14:paraId="62486C05" w14:textId="55938BBA">
            <w:pPr>
              <w:pStyle w:val="left-boxheadinggapdiv"/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hd w:val="clear" w:color="auto" w:fill="auto"/>
              </w:rPr>
              <w:t> </w:t>
            </w:r>
          </w:p>
          <w:p w:rsidR="00FA7F6F" w:rsidP="00FA7F6F" w:rsidRDefault="00FA7F6F" w14:paraId="2AA8AB52" w14:textId="77777777">
            <w:pPr>
              <w:pStyle w:val="p"/>
              <w:spacing w:line="360" w:lineRule="atLeast"/>
              <w:ind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  <w:t xml:space="preserve">     AWS (Cloud and Security)</w:t>
            </w:r>
          </w:p>
          <w:p w:rsidR="00FA7F6F" w:rsidP="00FA7F6F" w:rsidRDefault="00FA7F6F" w14:paraId="4101652C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49151E12" wp14:editId="2A386469">
                  <wp:extent cx="1951355" cy="1041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78989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910" cy="10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7F6F" w:rsidP="00FA7F6F" w:rsidRDefault="5F23EF64" w14:paraId="1ADBD560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Learning</w:t>
            </w:r>
          </w:p>
          <w:p w:rsidR="5F23EF64" w:rsidP="5F23EF64" w:rsidRDefault="5F23EF64" w14:paraId="6A1FA08E" w14:textId="70804956">
            <w:pPr>
              <w:pStyle w:val="p"/>
              <w:spacing w:line="360" w:lineRule="atLeast"/>
              <w:ind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 xml:space="preserve">     </w:t>
            </w:r>
            <w:proofErr w:type="spellStart"/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Vercel</w:t>
            </w:r>
            <w:proofErr w:type="spellEnd"/>
          </w:p>
          <w:p w:rsidR="5F23EF64" w:rsidP="5F23EF64" w:rsidRDefault="5F23EF64" w14:paraId="73A4C5CE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2250AC1" wp14:editId="3469861F">
                  <wp:extent cx="1958288" cy="94922"/>
                  <wp:effectExtent l="0" t="0" r="0" b="0"/>
                  <wp:docPr id="212618492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F23EF64" w:rsidP="5F23EF64" w:rsidRDefault="5F23EF64" w14:paraId="5B925D3F" w14:textId="5BDF3112">
            <w:pPr>
              <w:pStyle w:val="txtrigh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5F23EF64" w:rsidP="5F23EF64" w:rsidRDefault="5F23EF64" w14:paraId="625CF391" w14:textId="56C7A450">
            <w:pPr>
              <w:pStyle w:val="p"/>
              <w:spacing w:line="360" w:lineRule="atLeast"/>
              <w:ind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 xml:space="preserve">     Digital Ocean</w:t>
            </w:r>
          </w:p>
          <w:p w:rsidR="5F23EF64" w:rsidP="5F23EF64" w:rsidRDefault="5F23EF64" w14:paraId="767D68B5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65C13B6" wp14:editId="6CE7D98B">
                  <wp:extent cx="1958288" cy="94922"/>
                  <wp:effectExtent l="0" t="0" r="0" b="0"/>
                  <wp:docPr id="213519914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F23EF64" w:rsidP="5F23EF64" w:rsidRDefault="5F23EF64" w14:paraId="5E2B88A8" w14:textId="5BDF3112">
            <w:pPr>
              <w:pStyle w:val="txtrigh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5F23EF64" w:rsidP="5F23EF64" w:rsidRDefault="5F23EF64" w14:paraId="511DEC2B" w14:textId="76FA2C6D">
            <w:pPr>
              <w:pStyle w:val="txtrigh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5F23EF64" w:rsidP="5F23EF64" w:rsidRDefault="5F23EF64" w14:paraId="5A93412C" w14:textId="670A9A02">
            <w:pPr>
              <w:pStyle w:val="p"/>
              <w:spacing w:line="360" w:lineRule="atLeast"/>
              <w:ind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 xml:space="preserve">     </w:t>
            </w:r>
            <w:proofErr w:type="spellStart"/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CloudFlare</w:t>
            </w:r>
            <w:proofErr w:type="spellEnd"/>
          </w:p>
          <w:p w:rsidR="5F23EF64" w:rsidP="5F23EF64" w:rsidRDefault="5F23EF64" w14:paraId="25A6EB7E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B2EB060" wp14:editId="546D0B42">
                  <wp:extent cx="1958288" cy="94922"/>
                  <wp:effectExtent l="0" t="0" r="0" b="0"/>
                  <wp:docPr id="186549524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F23EF64" w:rsidP="00A77AB6" w:rsidRDefault="5F23EF64" w14:paraId="474B7AA1" w14:textId="5070C950">
            <w:pPr>
              <w:pStyle w:val="txtrigh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5F23EF64" w:rsidP="5F23EF64" w:rsidRDefault="5F23EF64" w14:paraId="606E69BF" w14:textId="77777777">
            <w:pPr>
              <w:pStyle w:val="p"/>
              <w:tabs>
                <w:tab w:val="left" w:pos="1320"/>
              </w:tabs>
              <w:spacing w:before="200"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proofErr w:type="spellStart"/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Heroku</w:t>
            </w:r>
            <w:proofErr w:type="spellEnd"/>
          </w:p>
          <w:p w:rsidR="5F23EF64" w:rsidP="5F23EF64" w:rsidRDefault="5F23EF64" w14:paraId="724AF2CF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7EF531D" wp14:editId="4EB97DBD">
                  <wp:extent cx="1958288" cy="94922"/>
                  <wp:effectExtent l="0" t="0" r="0" b="0"/>
                  <wp:docPr id="834564251" name="Picture 100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1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7AB6" w:rsidP="00A77AB6" w:rsidRDefault="00A77AB6" w14:paraId="0A52F768" w14:textId="78D7B017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5F23EF64" w:rsidP="5F23EF64" w:rsidRDefault="5F23EF64" w14:paraId="7715C68A" w14:textId="77777777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proofErr w:type="spellStart"/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GitBash</w:t>
            </w:r>
            <w:proofErr w:type="spellEnd"/>
          </w:p>
          <w:p w:rsidR="5F23EF64" w:rsidP="5F23EF64" w:rsidRDefault="5F23EF64" w14:paraId="7536A548" w14:textId="77777777">
            <w:pPr>
              <w:pStyle w:val="ratvcontainer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A2FB103" wp14:editId="0598BA6C">
                  <wp:extent cx="1958288" cy="94922"/>
                  <wp:effectExtent l="0" t="0" r="0" b="0"/>
                  <wp:docPr id="74991326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F23EF64" w:rsidP="5F23EF64" w:rsidRDefault="5F23EF64" w14:paraId="6C154912" w14:textId="071D3ACD">
            <w:pPr>
              <w:pStyle w:val="txtrigh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5F23EF64" w:rsidP="5F23EF64" w:rsidRDefault="5F23EF64" w14:paraId="40689DA2" w14:textId="60578311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5F23EF64" w:rsidP="5F23EF64" w:rsidRDefault="00A77AB6" w14:paraId="67422AB1" w14:textId="4EB5A0AE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Server Configuration Via SSH</w:t>
            </w:r>
            <w:r w:rsidR="5F23EF64">
              <w:rPr>
                <w:noProof/>
              </w:rPr>
              <w:drawing>
                <wp:inline distT="0" distB="0" distL="0" distR="0" wp14:anchorId="7FBD0A33" wp14:editId="16D1C6D5">
                  <wp:extent cx="1958288" cy="94922"/>
                  <wp:effectExtent l="0" t="0" r="0" b="0"/>
                  <wp:docPr id="78978678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F23EF64" w:rsidP="5F23EF64" w:rsidRDefault="5F23EF64" w14:paraId="63A3A514" w14:textId="1922E6BD">
            <w:pPr>
              <w:pStyle w:val="txtrigh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5F23EF64" w:rsidP="5F23EF64" w:rsidRDefault="5F23EF64" w14:paraId="1DB189B9" w14:textId="559151C2">
            <w:pPr>
              <w:pStyle w:val="txtrigh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00916F2F" w:rsidP="5F23EF64" w:rsidRDefault="5F23EF64" w14:paraId="0529EB49" w14:textId="77777777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Ubuntu</w:t>
            </w:r>
          </w:p>
          <w:p w:rsidR="5F23EF64" w:rsidP="5F23EF64" w:rsidRDefault="5F23EF64" w14:paraId="3EDEA313" w14:textId="3433FA3B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5E3ED68" wp14:editId="362AE852">
                  <wp:extent cx="1958288" cy="94922"/>
                  <wp:effectExtent l="0" t="0" r="0" b="0"/>
                  <wp:docPr id="95019889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F23EF64" w:rsidP="5F23EF64" w:rsidRDefault="5F23EF64" w14:paraId="0669DA47" w14:textId="1922E6BD">
            <w:pPr>
              <w:pStyle w:val="txtrigh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Good</w:t>
            </w:r>
          </w:p>
          <w:p w:rsidR="5F23EF64" w:rsidP="5F23EF64" w:rsidRDefault="5F23EF64" w14:paraId="47AF1288" w14:textId="7EFC733A">
            <w:pPr>
              <w:pStyle w:val="txtrigh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00916F2F" w:rsidP="5F23EF64" w:rsidRDefault="5F23EF64" w14:paraId="49137171" w14:textId="77777777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 w:rsidRPr="5F23EF64"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Dockers</w:t>
            </w:r>
          </w:p>
          <w:p w:rsidR="5F23EF64" w:rsidP="5F23EF64" w:rsidRDefault="5F23EF64" w14:paraId="1EC1E67B" w14:textId="09F3C4E2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3F301D4" wp14:editId="12493F92">
                  <wp:extent cx="1958288" cy="94922"/>
                  <wp:effectExtent l="0" t="0" r="0" b="0"/>
                  <wp:docPr id="134488967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F23EF64" w:rsidP="5F23EF64" w:rsidRDefault="5F23EF64" w14:paraId="098C2B4D" w14:textId="24DD1E13">
            <w:pPr>
              <w:pStyle w:val="txtright"/>
              <w:spacing w:line="259" w:lineRule="auto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</w:pPr>
            <w:r w:rsidRPr="5F23EF64"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Learning</w:t>
            </w:r>
          </w:p>
          <w:p w:rsidR="00A77AB6" w:rsidP="5F23EF64" w:rsidRDefault="00A77AB6" w14:paraId="4005FAC0" w14:textId="77777777">
            <w:pPr>
              <w:pStyle w:val="txtright"/>
              <w:spacing w:line="259" w:lineRule="auto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</w:pPr>
          </w:p>
          <w:p w:rsidRPr="00A77AB6" w:rsidR="00A77AB6" w:rsidP="00A77AB6" w:rsidRDefault="00A77AB6" w14:paraId="3DD2B868" w14:textId="425F0226">
            <w:pPr>
              <w:pStyle w:val="divdocumentleft-boxdivsectiontitleParagraph"/>
              <w:shd w:val="clear" w:color="auto" w:fill="auto"/>
              <w:spacing w:line="380" w:lineRule="atLeast"/>
              <w:ind w:left="240" w:right="240"/>
              <w:jc w:val="right"/>
              <w:rPr>
                <w:rStyle w:val="divdocumentleft-box"/>
                <w:rFonts w:ascii="Century Gothic" w:hAnsi="Century Gothic" w:eastAsia="Century Gothic" w:cs="Century Gothic"/>
                <w:b/>
                <w:bCs/>
                <w:sz w:val="32"/>
                <w:szCs w:val="32"/>
                <w:shd w:val="clear" w:color="auto" w:fill="auto"/>
              </w:rPr>
            </w:pPr>
          </w:p>
          <w:tbl>
            <w:tblPr>
              <w:tblStyle w:val="divdocumentleft-boxdivheading"/>
              <w:tblW w:w="4901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901"/>
            </w:tblGrid>
            <w:tr w:rsidR="00A77AB6" w:rsidTr="00916F2F" w14:paraId="0E29D3DF" w14:textId="77777777">
              <w:trPr>
                <w:trHeight w:val="413"/>
                <w:tblCellSpacing w:w="0" w:type="dxa"/>
              </w:trPr>
              <w:tc>
                <w:tcPr>
                  <w:tcW w:w="5000" w:type="pct"/>
                  <w:shd w:val="clear" w:color="auto" w:fill="2E9C8E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A77AB6" w:rsidP="00A77AB6" w:rsidRDefault="00A77AB6" w14:paraId="57F93317" w14:textId="574E603B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Market Places</w:t>
                  </w:r>
                </w:p>
              </w:tc>
            </w:tr>
          </w:tbl>
          <w:p w:rsidR="00A77AB6" w:rsidP="00A77AB6" w:rsidRDefault="00A77AB6" w14:paraId="0EE9E3BE" w14:textId="77777777">
            <w:pPr>
              <w:pStyle w:val="divdocumentleft-boxdivsectiontitleParagraph"/>
              <w:shd w:val="clear" w:color="auto" w:fill="auto"/>
              <w:spacing w:line="380" w:lineRule="atLeast"/>
              <w:ind w:left="240" w:right="240"/>
              <w:jc w:val="right"/>
              <w:rPr>
                <w:rStyle w:val="divdocumentleft-boxdivsectiontitle"/>
                <w:rFonts w:ascii="Century Gothic" w:hAnsi="Century Gothic" w:eastAsia="Century Gothic" w:cs="Century Gothic"/>
                <w:b/>
                <w:bCs/>
                <w:color w:val="FFFFFF"/>
                <w:sz w:val="32"/>
                <w:szCs w:val="32"/>
                <w:shd w:val="clear" w:color="auto" w:fill="auto"/>
              </w:rPr>
            </w:pPr>
          </w:p>
          <w:p w:rsidR="00916F2F" w:rsidP="00916F2F" w:rsidRDefault="00916F2F" w14:paraId="081C5815" w14:textId="2421AC00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Fiverr</w:t>
            </w:r>
          </w:p>
          <w:p w:rsidR="00916F2F" w:rsidP="00916F2F" w:rsidRDefault="00916F2F" w14:paraId="426BE2CA" w14:textId="77777777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8EB4845" wp14:editId="054058FC">
                  <wp:extent cx="1958288" cy="94922"/>
                  <wp:effectExtent l="0" t="0" r="0" b="0"/>
                  <wp:docPr id="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6F2F" w:rsidP="00916F2F" w:rsidRDefault="00916F2F" w14:paraId="3FE82BF6" w14:textId="645797D6">
            <w:pPr>
              <w:pStyle w:val="txtright"/>
              <w:spacing w:line="259" w:lineRule="auto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Working</w:t>
            </w:r>
          </w:p>
          <w:p w:rsidR="00916F2F" w:rsidP="00A77AB6" w:rsidRDefault="00916F2F" w14:paraId="32A53CDA" w14:textId="77777777">
            <w:pPr>
              <w:pStyle w:val="divdocumentleft-boxdivsectiontitleParagraph"/>
              <w:shd w:val="clear" w:color="auto" w:fill="auto"/>
              <w:spacing w:line="380" w:lineRule="atLeast"/>
              <w:ind w:left="240" w:right="240"/>
              <w:jc w:val="right"/>
              <w:rPr>
                <w:rStyle w:val="divdocumentleft-boxdivsectiontitle"/>
                <w:rFonts w:ascii="Century Gothic" w:hAnsi="Century Gothic" w:eastAsia="Century Gothic" w:cs="Century Gothic"/>
                <w:b/>
                <w:bCs/>
                <w:color w:val="FFFFFF"/>
                <w:sz w:val="32"/>
                <w:szCs w:val="32"/>
                <w:shd w:val="clear" w:color="auto" w:fill="auto"/>
              </w:rPr>
            </w:pPr>
          </w:p>
          <w:p w:rsidR="00916F2F" w:rsidP="00916F2F" w:rsidRDefault="00916F2F" w14:paraId="425C0CEC" w14:textId="46683C52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proofErr w:type="spellStart"/>
            <w:r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Upwork</w:t>
            </w:r>
            <w:proofErr w:type="spellEnd"/>
          </w:p>
          <w:p w:rsidR="00916F2F" w:rsidP="00916F2F" w:rsidRDefault="00916F2F" w14:paraId="60688855" w14:textId="77777777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94EE6B2" wp14:editId="02F4F70F">
                  <wp:extent cx="1958288" cy="94922"/>
                  <wp:effectExtent l="0" t="0" r="0" b="0"/>
                  <wp:docPr id="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6F2F" w:rsidP="00916F2F" w:rsidRDefault="00916F2F" w14:paraId="2543137A" w14:textId="34D557CF">
            <w:pPr>
              <w:pStyle w:val="txtright"/>
              <w:spacing w:line="259" w:lineRule="auto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Working</w:t>
            </w:r>
          </w:p>
          <w:p w:rsidR="00916F2F" w:rsidP="00A77AB6" w:rsidRDefault="00916F2F" w14:paraId="10A26DD4" w14:textId="77777777">
            <w:pPr>
              <w:pStyle w:val="divdocumentleft-boxdivsectiontitleParagraph"/>
              <w:shd w:val="clear" w:color="auto" w:fill="auto"/>
              <w:spacing w:line="380" w:lineRule="atLeast"/>
              <w:ind w:left="240" w:right="240"/>
              <w:jc w:val="right"/>
              <w:rPr>
                <w:rStyle w:val="divdocumentleft-boxdivsectiontitle"/>
                <w:rFonts w:ascii="Century Gothic" w:hAnsi="Century Gothic" w:eastAsia="Century Gothic" w:cs="Century Gothic"/>
                <w:b/>
                <w:bCs/>
                <w:color w:val="FFFFFF"/>
                <w:sz w:val="32"/>
                <w:szCs w:val="32"/>
                <w:shd w:val="clear" w:color="auto" w:fill="auto"/>
              </w:rPr>
            </w:pPr>
          </w:p>
          <w:p w:rsidR="00916F2F" w:rsidP="00916F2F" w:rsidRDefault="00916F2F" w14:paraId="1F8B5422" w14:textId="63953AA3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proofErr w:type="spellStart"/>
            <w:r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>Toptal</w:t>
            </w:r>
            <w:proofErr w:type="spellEnd"/>
          </w:p>
          <w:p w:rsidR="00916F2F" w:rsidP="00916F2F" w:rsidRDefault="00916F2F" w14:paraId="3F27616D" w14:textId="77777777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1A88158" wp14:editId="4876DDAB">
                  <wp:extent cx="1958288" cy="94922"/>
                  <wp:effectExtent l="0" t="0" r="0" b="0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6F2F" w:rsidP="00916F2F" w:rsidRDefault="00916F2F" w14:paraId="64D16F52" w14:textId="26AF4B41">
            <w:pPr>
              <w:pStyle w:val="txtright"/>
              <w:spacing w:line="259" w:lineRule="auto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In Progress</w:t>
            </w:r>
          </w:p>
          <w:p w:rsidR="00916F2F" w:rsidP="00A77AB6" w:rsidRDefault="00916F2F" w14:paraId="0AB6BD5D" w14:textId="77777777">
            <w:pPr>
              <w:pStyle w:val="divdocumentleft-boxdivsectiontitleParagraph"/>
              <w:shd w:val="clear" w:color="auto" w:fill="auto"/>
              <w:spacing w:line="380" w:lineRule="atLeast"/>
              <w:ind w:left="240" w:right="240"/>
              <w:jc w:val="right"/>
              <w:rPr>
                <w:rStyle w:val="divdocumentleft-boxdivsectiontitle"/>
                <w:rFonts w:ascii="Century Gothic" w:hAnsi="Century Gothic" w:eastAsia="Century Gothic" w:cs="Century Gothic"/>
                <w:b/>
                <w:bCs/>
                <w:color w:val="FFFFFF"/>
                <w:sz w:val="32"/>
                <w:szCs w:val="32"/>
                <w:shd w:val="clear" w:color="auto" w:fill="auto"/>
              </w:rPr>
            </w:pPr>
          </w:p>
          <w:p w:rsidR="00916F2F" w:rsidP="00916F2F" w:rsidRDefault="00916F2F" w14:paraId="357921BE" w14:textId="08261B33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  <w:t xml:space="preserve">Turing </w:t>
            </w:r>
          </w:p>
          <w:p w:rsidR="00916F2F" w:rsidP="00916F2F" w:rsidRDefault="00916F2F" w14:paraId="03103CE9" w14:textId="77777777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3E5C40F" wp14:editId="109F469F">
                  <wp:extent cx="1958288" cy="94922"/>
                  <wp:effectExtent l="0" t="0" r="0" b="0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6F2F" w:rsidP="00916F2F" w:rsidRDefault="00916F2F" w14:paraId="20FD63AE" w14:textId="2571CAFC">
            <w:pPr>
              <w:pStyle w:val="txtright"/>
              <w:spacing w:line="259" w:lineRule="auto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  <w:sz w:val="22"/>
                <w:szCs w:val="22"/>
              </w:rPr>
              <w:t>In Progress</w:t>
            </w:r>
          </w:p>
          <w:p w:rsidR="00916F2F" w:rsidP="00A77AB6" w:rsidRDefault="00916F2F" w14:paraId="1322B4A7" w14:textId="77777777">
            <w:pPr>
              <w:pStyle w:val="divdocumentleft-boxdivsectiontitleParagraph"/>
              <w:shd w:val="clear" w:color="auto" w:fill="auto"/>
              <w:spacing w:line="380" w:lineRule="atLeast"/>
              <w:ind w:left="240" w:right="240"/>
              <w:jc w:val="right"/>
              <w:rPr>
                <w:rStyle w:val="divdocumentleft-boxdivsectiontitle"/>
                <w:rFonts w:ascii="Century Gothic" w:hAnsi="Century Gothic" w:eastAsia="Century Gothic" w:cs="Century Gothic"/>
                <w:b/>
                <w:bCs/>
                <w:color w:val="FFFFFF"/>
                <w:sz w:val="32"/>
                <w:szCs w:val="32"/>
                <w:shd w:val="clear" w:color="auto" w:fill="auto"/>
              </w:rPr>
            </w:pPr>
          </w:p>
          <w:p w:rsidR="00916F2F" w:rsidP="00A77AB6" w:rsidRDefault="00916F2F" w14:paraId="49650D10" w14:textId="77777777">
            <w:pPr>
              <w:pStyle w:val="divdocumentleft-boxdivsectiontitleParagraph"/>
              <w:shd w:val="clear" w:color="auto" w:fill="auto"/>
              <w:spacing w:line="380" w:lineRule="atLeast"/>
              <w:ind w:left="240" w:right="240"/>
              <w:jc w:val="right"/>
              <w:rPr>
                <w:rStyle w:val="divdocumentleft-boxdivsectiontitle"/>
                <w:rFonts w:ascii="Century Gothic" w:hAnsi="Century Gothic" w:eastAsia="Century Gothic" w:cs="Century Gothic"/>
                <w:b/>
                <w:bCs/>
                <w:color w:val="FFFFFF"/>
                <w:sz w:val="32"/>
                <w:szCs w:val="32"/>
                <w:shd w:val="clear" w:color="auto" w:fill="auto"/>
              </w:rPr>
            </w:pPr>
          </w:p>
          <w:p w:rsidR="00A77AB6" w:rsidP="5F23EF64" w:rsidRDefault="00A77AB6" w14:paraId="40717CE7" w14:textId="77777777">
            <w:pPr>
              <w:pStyle w:val="txtright"/>
              <w:spacing w:line="259" w:lineRule="auto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5F23EF64" w:rsidP="5F23EF64" w:rsidRDefault="5F23EF64" w14:paraId="1C36C2D1" w14:textId="7D395370">
            <w:pPr>
              <w:pStyle w:val="txtrigh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5F23EF64" w:rsidP="5F23EF64" w:rsidRDefault="5F23EF64" w14:paraId="012C421F" w14:textId="757024A8">
            <w:pPr>
              <w:pStyle w:val="txtrigh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5F23EF64" w:rsidP="5F23EF64" w:rsidRDefault="5F23EF64" w14:paraId="7B5983EE" w14:textId="5589FDC7">
            <w:pPr>
              <w:pStyle w:val="txtrigh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5F23EF64" w:rsidP="5F23EF64" w:rsidRDefault="5F23EF64" w14:paraId="66201953" w14:textId="2C27E8AB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5F23EF64" w:rsidP="5F23EF64" w:rsidRDefault="5F23EF64" w14:paraId="3AA1F7BA" w14:textId="6C68D3F3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5F23EF64" w:rsidP="5F23EF64" w:rsidRDefault="5F23EF64" w14:paraId="44459FE6" w14:textId="3F50501A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5F23EF64" w:rsidP="5F23EF64" w:rsidRDefault="5F23EF64" w14:paraId="4222F420" w14:textId="1791A00C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 w:themeColor="background1"/>
              </w:rPr>
            </w:pPr>
          </w:p>
          <w:p w:rsidR="00FA7F6F" w:rsidP="00045541" w:rsidRDefault="00FA7F6F" w14:paraId="4B99056E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</w:p>
          <w:p w:rsidR="00045541" w:rsidP="00045541" w:rsidRDefault="00045541" w14:paraId="1299C43A" w14:textId="77777777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</w:pPr>
          </w:p>
          <w:p w:rsidR="00045541" w:rsidP="00045541" w:rsidRDefault="00045541" w14:paraId="4DDBEF00" w14:textId="77777777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hAnsi="Century Gothic" w:eastAsia="Century Gothic" w:cs="Century Gothic"/>
                <w:color w:val="FFFFFF"/>
                <w:sz w:val="22"/>
                <w:szCs w:val="22"/>
              </w:rPr>
            </w:pPr>
          </w:p>
          <w:p w:rsidR="00045541" w:rsidRDefault="00045541" w14:paraId="3461D779" w14:textId="77777777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</w:p>
          <w:p w:rsidR="00F81E01" w:rsidRDefault="00F81E01" w14:paraId="3CF2D8B6" w14:textId="77777777">
            <w:pPr>
              <w:pStyle w:val="divdocumentleft-boxParagraph"/>
              <w:pBdr>
                <w:top w:val="none" w:color="auto" w:sz="0" w:space="0"/>
                <w:bottom w:val="none" w:color="auto" w:sz="0" w:space="0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hAnsi="Century Gothic" w:eastAsia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56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F81E01" w:rsidRDefault="003C530B" w14:paraId="46624170" w14:textId="77777777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hAnsi="Century Gothic" w:eastAsia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hAnsi="Century Gothic" w:eastAsia="Century Gothic" w:cs="Century Gothic"/>
                <w:sz w:val="14"/>
                <w:szCs w:val="14"/>
              </w:rPr>
              <w:t> </w:t>
            </w:r>
          </w:p>
          <w:p w:rsidR="00F81E01" w:rsidRDefault="003C530B" w14:paraId="7D902BDA" w14:textId="54580FC4">
            <w:pPr>
              <w:pStyle w:val="p"/>
              <w:pBdr>
                <w:left w:val="none" w:color="auto" w:sz="0" w:space="15"/>
                <w:right w:val="none" w:color="auto" w:sz="0" w:space="15"/>
              </w:pBdr>
              <w:spacing w:line="360" w:lineRule="atLeast"/>
              <w:ind w:left="300" w:right="300"/>
              <w:rPr>
                <w:rStyle w:val="divdocumentright-box"/>
                <w:rFonts w:ascii="Century Gothic" w:hAnsi="Century Gothic" w:eastAsia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hAnsi="Century Gothic" w:eastAsia="Century Gothic" w:cs="Century Gothic"/>
                <w:sz w:val="22"/>
                <w:szCs w:val="22"/>
              </w:rPr>
              <w:t xml:space="preserve">• Successful at improving usability, performance and functionality by applying skills in </w:t>
            </w:r>
            <w:r w:rsidR="00916F2F">
              <w:rPr>
                <w:rStyle w:val="divdocumentright-box"/>
                <w:rFonts w:ascii="Century Gothic" w:hAnsi="Century Gothic" w:eastAsia="Century Gothic" w:cs="Century Gothic"/>
                <w:sz w:val="22"/>
                <w:szCs w:val="22"/>
              </w:rPr>
              <w:t>JavaScript</w:t>
            </w:r>
            <w:r>
              <w:rPr>
                <w:rStyle w:val="divdocumentright-box"/>
                <w:rFonts w:ascii="Century Gothic" w:hAnsi="Century Gothic" w:eastAsia="Century Gothic" w:cs="Century Gothic"/>
                <w:sz w:val="22"/>
                <w:szCs w:val="22"/>
              </w:rPr>
              <w:t xml:space="preserve"> and its frameworks. Collaborative and hardworking team player with critical thinking skills and a systematic approach.</w:t>
            </w:r>
            <w:r>
              <w:rPr>
                <w:rStyle w:val="divdocumentright-box"/>
                <w:rFonts w:ascii="Century Gothic" w:hAnsi="Century Gothic" w:eastAsia="Century Gothic" w:cs="Century Gothic"/>
                <w:sz w:val="22"/>
                <w:szCs w:val="22"/>
              </w:rPr>
              <w:br/>
            </w:r>
            <w:r>
              <w:rPr>
                <w:rStyle w:val="divdocumentright-box"/>
                <w:rFonts w:ascii="Century Gothic" w:hAnsi="Century Gothic" w:eastAsia="Century Gothic" w:cs="Century Gothic"/>
                <w:sz w:val="22"/>
                <w:szCs w:val="22"/>
              </w:rPr>
              <w:t xml:space="preserve">• Self-motivated Web Developer with </w:t>
            </w:r>
            <w:r w:rsidR="00FA7F6F">
              <w:rPr>
                <w:rStyle w:val="divdocumentright-box"/>
                <w:rFonts w:ascii="Century Gothic" w:hAnsi="Century Gothic" w:eastAsia="Century Gothic" w:cs="Century Gothic"/>
                <w:sz w:val="22"/>
                <w:szCs w:val="22"/>
              </w:rPr>
              <w:t xml:space="preserve">intermediate </w:t>
            </w:r>
            <w:r>
              <w:rPr>
                <w:rStyle w:val="divdocumentright-box"/>
                <w:rFonts w:ascii="Century Gothic" w:hAnsi="Century Gothic" w:eastAsia="Century Gothic" w:cs="Century Gothic"/>
                <w:sz w:val="22"/>
                <w:szCs w:val="22"/>
              </w:rPr>
              <w:t>level of experience working on multiple projects. Passionate and hardworking with penchant for meeting deadlines. Interested in role with company promoting best practices and offering diverse customer projects.</w:t>
            </w:r>
          </w:p>
          <w:p w:rsidR="00F81E01" w:rsidRDefault="003C530B" w14:paraId="4B8484D5" w14:textId="77777777">
            <w:pPr>
              <w:pStyle w:val="divdocumentsectiongapdiv"/>
              <w:rPr>
                <w:rStyle w:val="divdocumentright-box"/>
                <w:rFonts w:ascii="Century Gothic" w:hAnsi="Century Gothic" w:eastAsia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hAnsi="Century Gothic" w:eastAsia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color="D5D6D6" w:sz="8" w:space="0"/>
                <w:bottom w:val="single" w:color="D5D6D6" w:sz="8" w:space="0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F81E01" w14:paraId="3E5D66FF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F81E01" w:rsidRDefault="003C530B" w14:paraId="7F84EA7B" w14:textId="77777777">
                  <w:pPr>
                    <w:pStyle w:val="divdocumentleft-boxdivsectiontitleParagraph"/>
                    <w:pBdr>
                      <w:top w:val="none" w:color="auto" w:sz="0" w:space="3"/>
                      <w:left w:val="none" w:color="auto" w:sz="0" w:space="4"/>
                      <w:bottom w:val="none" w:color="auto" w:sz="0" w:space="3"/>
                      <w:right w:val="none" w:color="auto" w:sz="0" w:space="4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Work History</w:t>
                  </w:r>
                </w:p>
              </w:tc>
            </w:tr>
          </w:tbl>
          <w:p w:rsidR="00F81E01" w:rsidRDefault="003C530B" w14:paraId="4F8F56C0" w14:textId="77777777">
            <w:pPr>
              <w:pStyle w:val="left-boxheadinggapdiv"/>
              <w:rPr>
                <w:rStyle w:val="divdocumentright-box"/>
                <w:rFonts w:ascii="Century Gothic" w:hAnsi="Century Gothic" w:eastAsia="Century Gothic" w:cs="Century Gothic"/>
              </w:rPr>
            </w:pPr>
            <w:r>
              <w:rPr>
                <w:rStyle w:val="divdocumentright-box"/>
                <w:rFonts w:ascii="Century Gothic" w:hAnsi="Century Gothic" w:eastAsia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</w:tblGrid>
            <w:tr w:rsidR="003C530B" w14:paraId="649CC1FA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3C530B" w:rsidRDefault="003C530B" w14:paraId="10EF996B" w14:textId="7777777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bookmarkStart w:name="_GoBack" w:id="0"/>
              <w:bookmarkEnd w:id="0"/>
            </w:tr>
          </w:tbl>
          <w:p w:rsidR="00F81E01" w:rsidRDefault="5F23EF64" w14:paraId="0FB78278" w14:textId="4ACB97F6">
            <w:r>
              <w:t xml:space="preserve">     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F81E01" w:rsidTr="5F23EF64" w14:paraId="39CD693C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5E3886A4" w14:textId="7777777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P="5F23EF64" w:rsidRDefault="003C530B" w14:paraId="54BC22AC" w14:textId="7777777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2018-06</w:t>
                  </w:r>
                  <w:r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– </w:t>
                  </w:r>
                  <w:r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Current</w:t>
                  </w:r>
                </w:p>
                <w:p w:rsidR="00F81E01" w:rsidP="5F23EF64" w:rsidRDefault="00F81E01" w14:paraId="10511B24" w14:textId="4FDE15C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0C4E51D5" w14:textId="0A0F0A17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4AFC5D0C" w14:textId="5D1BB8F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38633FCF" w14:textId="709EEC3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373ABDE8" w14:textId="400577BC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700F7532" w14:textId="228C8D81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3BA01FE7" w14:textId="42532B73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68DB5D88" w14:textId="683D11B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4234E6B4" w14:textId="627A3836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3056010C" w14:textId="0F0149AD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045EF4BF" w14:textId="38D9A69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07F6F0B3" w14:textId="3D8CB58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422B1D09" w14:textId="784BBC79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26D7B8C5" w14:textId="65924EA0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6C22FB84" w14:textId="67553B4F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10F63423" w14:textId="153C1B1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6D502F65" w14:textId="659CC9D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7CED8DFB" w14:textId="43566AE8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3FBF57D4" w14:textId="056DA516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7A85BB06" w14:textId="7F932857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635E9DF5" w14:textId="5E1A4DD8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49600B53" w14:textId="3D0AA2B1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02D4481A" w14:textId="25AA2CF7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28A295C0" w14:textId="15D621E1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59268992" w14:textId="4D1B4B4B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22C3CD9B" w14:textId="228712D4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1CEBC327" w14:textId="207D53E8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71CC7976" w14:textId="57B932A7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678BE3CF" w14:textId="7C0E92F1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1202F28E" w14:textId="1D338BED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2858C5A5" w14:textId="28F46F44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1DCDEA79" w14:textId="36A40573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3F121F85" w14:textId="443A590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18728F69" w14:textId="7AD9154C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7B825D33" w14:textId="7055676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1CAA325C" w14:textId="72814970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1EDBCB9C" w14:textId="57FD3C2D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4B76DF63" w14:textId="063023E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4D7AEA18" w14:textId="4AC37A85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5AF9AD2A" w14:textId="563652C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00F81E01" w14:paraId="4A88D861" w14:textId="17126EA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5F23EF64" w14:paraId="3850859C" w14:textId="17FFA4AF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z w:val="22"/>
                      <w:szCs w:val="22"/>
                    </w:rPr>
                  </w:pPr>
                  <w:r w:rsidRPr="5F23EF64"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</w:rPr>
                    <w:t>2017-06 - 2018-06</w:t>
                  </w:r>
                </w:p>
                <w:p w:rsidR="00F81E01" w:rsidP="5F23EF64" w:rsidRDefault="00F81E01" w14:paraId="1281CB8B" w14:textId="52B3FF5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4ECEB114" w14:textId="77777777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P="5F23EF64" w:rsidRDefault="003C530B" w14:paraId="62D8CFA0" w14:textId="7BFA7C71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</w:rPr>
                    <w:t>Mean Stack Developer</w:t>
                  </w:r>
                </w:p>
                <w:p w:rsidR="00F81E01" w:rsidP="5F23EF64" w:rsidRDefault="5F23EF64" w14:paraId="23E8C67F" w14:textId="203A61A8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  <w:t>Full Time FreeLancer</w:t>
                  </w:r>
                </w:p>
                <w:p w:rsidR="00F81E01" w:rsidP="5F23EF64" w:rsidRDefault="00F81E01" w14:paraId="58DE3414" w14:textId="665C3870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5F23EF64" w14:paraId="0624ECCF" w14:textId="1700B566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</w:rPr>
                    <w:t>Technology I used:</w:t>
                  </w:r>
                </w:p>
                <w:p w:rsidR="00F81E01" w:rsidP="5F23EF64" w:rsidRDefault="5F23EF64" w14:paraId="049AB948" w14:textId="36DA0A11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</w:rPr>
                    <w:t xml:space="preserve">• </w:t>
                  </w: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Angular2+</w:t>
                  </w:r>
                </w:p>
                <w:p w:rsidR="00F81E01" w:rsidP="5F23EF64" w:rsidRDefault="5F23EF64" w14:paraId="6A43E7F2" w14:textId="0227F2F2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 xml:space="preserve">• </w:t>
                  </w:r>
                  <w:proofErr w:type="spellStart"/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Node.Js</w:t>
                  </w:r>
                  <w:proofErr w:type="spellEnd"/>
                </w:p>
                <w:p w:rsidR="00F81E01" w:rsidP="5F23EF64" w:rsidRDefault="5F23EF64" w14:paraId="550DB4A0" w14:textId="4E154033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 xml:space="preserve">• </w:t>
                  </w:r>
                  <w:proofErr w:type="spellStart"/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Express.Js</w:t>
                  </w:r>
                  <w:proofErr w:type="spellEnd"/>
                </w:p>
                <w:p w:rsidR="00F81E01" w:rsidP="5F23EF64" w:rsidRDefault="5F23EF64" w14:paraId="0A6E3A5A" w14:textId="33401DE2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 xml:space="preserve">• </w:t>
                  </w:r>
                  <w:proofErr w:type="spellStart"/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MongoDb</w:t>
                  </w:r>
                  <w:proofErr w:type="spellEnd"/>
                </w:p>
                <w:p w:rsidR="00F81E01" w:rsidP="5F23EF64" w:rsidRDefault="00F81E01" w14:paraId="4FC04266" w14:textId="06D72763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</w:rPr>
                  </w:pPr>
                </w:p>
                <w:p w:rsidR="00F81E01" w:rsidP="5F23EF64" w:rsidRDefault="5F23EF64" w14:paraId="0F0E21C2" w14:textId="623244E6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</w:rPr>
                    <w:t>My Role as a Software Developer:</w:t>
                  </w:r>
                </w:p>
                <w:p w:rsidR="00F81E01" w:rsidP="5F23EF64" w:rsidRDefault="5F23EF64" w14:paraId="3D04A67F" w14:textId="61BDDA02">
                  <w:pPr>
                    <w:pStyle w:val="divdocumentright-boxsectionexperiencesinglecolumnpaddedline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Single Page Application.</w:t>
                  </w:r>
                </w:p>
                <w:p w:rsidR="00F81E01" w:rsidP="5F23EF64" w:rsidRDefault="5F23EF64" w14:paraId="6FC934E9" w14:textId="414E3C03">
                  <w:pPr>
                    <w:pStyle w:val="divdocumentright-boxsectionexperiencesinglecolumnpaddedline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</w:pPr>
                  <w:proofErr w:type="spellStart"/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Jwt</w:t>
                  </w:r>
                  <w:proofErr w:type="spellEnd"/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 xml:space="preserve"> </w:t>
                  </w:r>
                  <w:proofErr w:type="spellStart"/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Authetication</w:t>
                  </w:r>
                  <w:proofErr w:type="spellEnd"/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.</w:t>
                  </w:r>
                </w:p>
                <w:p w:rsidR="00F81E01" w:rsidP="5F23EF64" w:rsidRDefault="5F23EF64" w14:paraId="51CD548B" w14:textId="346CC1B8">
                  <w:pPr>
                    <w:pStyle w:val="divdocumentright-boxsectionexperiencesinglecolumnpaddedline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Building interactive data</w:t>
                  </w:r>
                  <w:r w:rsidR="00A77AB6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 xml:space="preserve"> handling systems and </w:t>
                  </w:r>
                  <w:proofErr w:type="spellStart"/>
                  <w:r w:rsidR="00A77AB6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RESTfully</w:t>
                  </w:r>
                  <w:proofErr w:type="spellEnd"/>
                  <w:r w:rsidR="00A77AB6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 xml:space="preserve"> </w:t>
                  </w: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Post/Get/Delete/Put to the UI through a Node.js backend</w:t>
                  </w:r>
                </w:p>
                <w:p w:rsidR="00F81E01" w:rsidP="5F23EF64" w:rsidRDefault="5F23EF64" w14:paraId="2FF1CE18" w14:textId="08DF2918">
                  <w:pPr>
                    <w:pStyle w:val="divdocumentright-boxsectionexperiencesinglecolumnpaddedline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Secure and Optimized Backend in MVC Design.</w:t>
                  </w:r>
                </w:p>
                <w:p w:rsidR="00F81E01" w:rsidP="5F23EF64" w:rsidRDefault="5F23EF64" w14:paraId="6427B6BE" w14:textId="43E2CAB7">
                  <w:pPr>
                    <w:pStyle w:val="divdocumentright-boxsectionexperiencesinglecolumnpaddedline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Address and improve any technical issues</w:t>
                  </w:r>
                </w:p>
                <w:p w:rsidR="00F81E01" w:rsidP="5F23EF64" w:rsidRDefault="5F23EF64" w14:paraId="70803064" w14:textId="2FC5A5F6">
                  <w:pPr>
                    <w:pStyle w:val="divdocumentright-boxsectionexperiencesinglecolumnpaddedline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As a Team Leader, collaborate well with Team Members, researchers, and data implementation specialists to design and create advanced, elegant and efficient systems.</w:t>
                  </w:r>
                </w:p>
                <w:p w:rsidR="00F81E01" w:rsidP="5F23EF64" w:rsidRDefault="5F23EF64" w14:paraId="7937A3EB" w14:textId="7F72D6BB">
                  <w:pPr>
                    <w:pStyle w:val="divdocumentright-boxsectionexperiencesinglecolumnpaddedline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Converting Real World Abstraction in to Computer Code and Bring Solutions.</w:t>
                  </w:r>
                </w:p>
                <w:p w:rsidR="00F81E01" w:rsidP="5F23EF64" w:rsidRDefault="5F23EF64" w14:paraId="550E7A40" w14:textId="5E618052">
                  <w:pPr>
                    <w:pStyle w:val="divdocumentright-boxsectionexperiencesinglecolumnpaddedline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</w:rPr>
                    <w:t>Always willing to solve, as I encounter any problem, because I always believe in pushing my limits.</w:t>
                  </w:r>
                </w:p>
                <w:p w:rsidR="00F81E01" w:rsidP="5F23EF64" w:rsidRDefault="00F81E01" w14:paraId="6D9C97CC" w14:textId="5D83C348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</w:p>
                <w:p w:rsidR="00F81E01" w:rsidP="5F23EF64" w:rsidRDefault="5F23EF64" w14:paraId="0E3C6512" w14:textId="436A11BC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</w:rPr>
                    <w:t>What I Have built in past 3 years as a Full Stack</w:t>
                  </w:r>
                </w:p>
                <w:p w:rsidR="00F81E01" w:rsidP="5F23EF64" w:rsidRDefault="5F23EF64" w14:paraId="27199D42" w14:textId="7C0CDBBA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</w:rPr>
                    <w:t>Developer?</w:t>
                  </w:r>
                </w:p>
                <w:p w:rsidR="00F81E01" w:rsidP="5F23EF64" w:rsidRDefault="5F23EF64" w14:paraId="3705490C" w14:textId="74C1FD3A">
                  <w:pPr>
                    <w:pStyle w:val="divdocumentright-boxsectionexperiencesinglecolumnpaddedline"/>
                    <w:numPr>
                      <w:ilvl w:val="0"/>
                      <w:numId w:val="1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  <w:t>Multiple Portfolio Websites. (Solo Built it)</w:t>
                  </w:r>
                </w:p>
                <w:p w:rsidR="00F81E01" w:rsidP="5F23EF64" w:rsidRDefault="5F23EF64" w14:paraId="655458A3" w14:textId="70CCDFCD">
                  <w:pPr>
                    <w:pStyle w:val="divdocumentright-boxsectionexperiencesinglecolumnpaddedline"/>
                    <w:numPr>
                      <w:ilvl w:val="0"/>
                      <w:numId w:val="1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  <w:t>E-Commerce Website. (Solo Built it)</w:t>
                  </w:r>
                </w:p>
                <w:p w:rsidR="00F81E01" w:rsidP="5F23EF64" w:rsidRDefault="5F23EF64" w14:paraId="33140EC5" w14:textId="2583E716">
                  <w:pPr>
                    <w:pStyle w:val="divdocumentright-boxsectionexperiencesinglecolumnpaddedline"/>
                    <w:numPr>
                      <w:ilvl w:val="0"/>
                      <w:numId w:val="1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  <w:proofErr w:type="spellStart"/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  <w:t>Crm</w:t>
                  </w:r>
                  <w:proofErr w:type="spellEnd"/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  <w:t xml:space="preserve"> (In Progress). (In Progress)</w:t>
                  </w:r>
                </w:p>
                <w:p w:rsidR="00F81E01" w:rsidP="5F23EF64" w:rsidRDefault="5F23EF64" w14:paraId="15439AA8" w14:textId="1685852C">
                  <w:pPr>
                    <w:pStyle w:val="divdocumentright-boxsectionexperiencesinglecolumnpaddedline"/>
                    <w:numPr>
                      <w:ilvl w:val="0"/>
                      <w:numId w:val="1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  <w:t>Retail Management Software (In Progress)</w:t>
                  </w:r>
                </w:p>
                <w:p w:rsidR="00F81E01" w:rsidP="5F23EF64" w:rsidRDefault="5F23EF64" w14:paraId="24A43BDF" w14:textId="66A5522D">
                  <w:pPr>
                    <w:pStyle w:val="divdocumentright-boxsectionexperiencesinglecolumnpaddedline"/>
                    <w:numPr>
                      <w:ilvl w:val="0"/>
                      <w:numId w:val="1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  <w:t>Investment Web Application with User Roles (Solo Built it)</w:t>
                  </w:r>
                </w:p>
                <w:p w:rsidRPr="00A77AB6" w:rsidR="00A77AB6" w:rsidP="00A77AB6" w:rsidRDefault="5F23EF64" w14:paraId="0AB3D9AE" w14:textId="1830BC7A">
                  <w:pPr>
                    <w:pStyle w:val="divdocumentright-boxsectionexperiencesinglecolumnpaddedline"/>
                    <w:numPr>
                      <w:ilvl w:val="0"/>
                      <w:numId w:val="1"/>
                    </w:numPr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</w:pPr>
                  <w:r w:rsidRPr="5F23EF64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  <w:t>A Voting App in Angular2+</w:t>
                  </w:r>
                  <w:r w:rsidR="00A77AB6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  <w:t xml:space="preserve"> </w:t>
                  </w:r>
                  <w:r w:rsidRPr="5F23EF64" w:rsidR="00A77AB6">
                    <w:rPr>
                      <w:rStyle w:val="divdocumentjobtitle"/>
                      <w:rFonts w:ascii="Century Gothic" w:hAnsi="Century Gothic" w:eastAsia="Century Gothic" w:cs="Century Gothic"/>
                      <w:color w:val="343434"/>
                      <w:sz w:val="24"/>
                      <w:szCs w:val="24"/>
                    </w:rPr>
                    <w:t>(Solo Built it)</w:t>
                  </w:r>
                </w:p>
                <w:p w:rsidR="00A77AB6" w:rsidRDefault="00A77AB6" w14:paraId="30B29ED6" w14:textId="77777777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</w:rPr>
                  </w:pPr>
                </w:p>
                <w:p w:rsidR="00A77AB6" w:rsidRDefault="00A77AB6" w14:paraId="4F8446AE" w14:textId="77777777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</w:rPr>
                  </w:pPr>
                </w:p>
                <w:p w:rsidR="00F81E01" w:rsidRDefault="003C530B" w14:paraId="4E2D7B38" w14:textId="77777777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</w:rPr>
                    <w:t xml:space="preserve">Facebook Marketing Manager </w:t>
                  </w:r>
                </w:p>
                <w:p w:rsidR="00F81E01" w:rsidRDefault="003C530B" w14:paraId="518EBD83" w14:textId="77777777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ScriptOne</w:t>
                  </w:r>
                  <w:proofErr w:type="spellEnd"/>
                  <w:r>
                    <w:rPr>
                      <w:rStyle w:val="spa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Remote Job</w:t>
                  </w: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:rsidR="00F81E01" w:rsidRDefault="003C530B" w14:paraId="174232C6" w14:textId="77777777">
                  <w:pPr>
                    <w:pStyle w:val="p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My main task is to make </w:t>
                  </w:r>
                  <w:r w:rsidR="00FA7F6F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Facebook</w:t>
                  </w: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pages then connect it with business manager and then post some ads there.</w:t>
                  </w:r>
                  <w:r w:rsidR="00FA7F6F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I also managed ads once they went live.</w:t>
                  </w:r>
                </w:p>
                <w:p w:rsidR="00A77AB6" w:rsidRDefault="00A77AB6" w14:paraId="0602B9AF" w14:textId="77777777">
                  <w:pPr>
                    <w:pStyle w:val="p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:rsidR="00F81E01" w:rsidRDefault="00F81E01" w14:paraId="1FC39945" w14:textId="77777777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F81E01" w:rsidTr="5F23EF64" w14:paraId="50F9D5AF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0D8BF348" w14:textId="7777777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529B134D" w14:textId="7777777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2016-01</w:t>
                  </w:r>
                  <w:r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2017-01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5EDB29A5" w14:textId="77777777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4C1EEE28" w14:textId="77777777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</w:rPr>
                    <w:t xml:space="preserve">Landing Pages Developer </w:t>
                  </w:r>
                </w:p>
                <w:p w:rsidR="00F81E01" w:rsidRDefault="003C530B" w14:paraId="1FB3D0EB" w14:textId="77777777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MediaCowboys</w:t>
                  </w:r>
                  <w:proofErr w:type="spellEnd"/>
                  <w:r>
                    <w:rPr>
                      <w:rStyle w:val="spa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Style w:val="spa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Pvt</w:t>
                  </w:r>
                  <w:proofErr w:type="spellEnd"/>
                  <w:r>
                    <w:rPr>
                      <w:rStyle w:val="spa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Ltd,</w:t>
                  </w: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FA7F6F">
                    <w:rPr>
                      <w:rStyle w:val="spa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Full Time Job</w:t>
                  </w:r>
                  <w:r>
                    <w:rPr>
                      <w:rStyle w:val="spa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:rsidR="00F81E01" w:rsidRDefault="00FA7F6F" w14:paraId="56AE81E7" w14:textId="77777777">
                  <w:pPr>
                    <w:pStyle w:val="p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I worked with a UK</w:t>
                  </w:r>
                  <w:r w:rsidR="003C530B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Based software house. I worked remotely. My main task was to make the landing pages for their company. The tools I </w:t>
                  </w: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mostly</w:t>
                  </w:r>
                  <w:r w:rsidR="003C530B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used were</w:t>
                  </w: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  <w:r w:rsidR="003C530B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br/>
                  </w:r>
                  <w:r w:rsidR="003C530B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1 Html5</w:t>
                  </w:r>
                  <w:r w:rsidR="003C530B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br/>
                  </w:r>
                  <w:r w:rsidR="003C530B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2 Css3</w:t>
                  </w:r>
                  <w:r w:rsidR="003C530B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br/>
                  </w:r>
                  <w:r w:rsidR="003C530B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3 Bootstrap4</w:t>
                  </w:r>
                  <w:r w:rsidR="003C530B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br/>
                  </w:r>
                  <w:r w:rsidR="003C530B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4 </w:t>
                  </w: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JQuery</w:t>
                  </w:r>
                </w:p>
                <w:p w:rsidR="00FA7F6F" w:rsidRDefault="00FA7F6F" w14:paraId="0562CB0E" w14:textId="77777777">
                  <w:pPr>
                    <w:pStyle w:val="p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:rsidR="00FA7F6F" w:rsidRDefault="00FA7F6F" w14:paraId="0F9A3CDD" w14:textId="77777777">
                  <w:pPr>
                    <w:pStyle w:val="p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Once the pages were made I used to upload them on their local Virtual Machine and Then fix the problems while uploading the pages.</w:t>
                  </w:r>
                </w:p>
              </w:tc>
            </w:tr>
          </w:tbl>
          <w:p w:rsidR="00F81E01" w:rsidRDefault="003C530B" w14:paraId="4474F8A0" w14:textId="77777777">
            <w:pPr>
              <w:pStyle w:val="divdocumentsectiongapdiv"/>
              <w:rPr>
                <w:rStyle w:val="divdocumentright-box"/>
                <w:rFonts w:ascii="Century Gothic" w:hAnsi="Century Gothic" w:eastAsia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hAnsi="Century Gothic" w:eastAsia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color="D5D6D6" w:sz="8" w:space="0"/>
                <w:bottom w:val="single" w:color="D5D6D6" w:sz="8" w:space="0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F81E01" w14:paraId="69D0C959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F81E01" w:rsidRDefault="003C530B" w14:paraId="3C1C2DC7" w14:textId="77777777">
                  <w:pPr>
                    <w:pStyle w:val="divdocumentleft-boxdivsectiontitleParagraph"/>
                    <w:pBdr>
                      <w:top w:val="none" w:color="auto" w:sz="0" w:space="3"/>
                      <w:left w:val="none" w:color="auto" w:sz="0" w:space="4"/>
                      <w:bottom w:val="none" w:color="auto" w:sz="0" w:space="3"/>
                      <w:right w:val="none" w:color="auto" w:sz="0" w:space="4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Education</w:t>
                  </w:r>
                </w:p>
              </w:tc>
            </w:tr>
          </w:tbl>
          <w:p w:rsidR="00F81E01" w:rsidRDefault="003C530B" w14:paraId="5E6F60B5" w14:textId="77777777">
            <w:pPr>
              <w:pStyle w:val="left-boxheadinggapdiv"/>
              <w:rPr>
                <w:rStyle w:val="divdocumentright-box"/>
                <w:rFonts w:ascii="Century Gothic" w:hAnsi="Century Gothic" w:eastAsia="Century Gothic" w:cs="Century Gothic"/>
              </w:rPr>
            </w:pPr>
            <w:r>
              <w:rPr>
                <w:rStyle w:val="divdocumentright-box"/>
                <w:rFonts w:ascii="Century Gothic" w:hAnsi="Century Gothic" w:eastAsia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F81E01" w14:paraId="0DF0D11B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1DF8BA61" w14:textId="7777777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4C980261" w14:textId="7777777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2012-03</w:t>
                  </w:r>
                  <w:r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2016-03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365DB198" w14:textId="77777777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5F6FA361" w14:textId="77777777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</w:rPr>
                    <w:t>Bachelor of Science</w:t>
                  </w:r>
                  <w:r>
                    <w:rPr>
                      <w:rStyle w:val="span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</w:rPr>
                    <w:t>Computer Science</w:t>
                  </w:r>
                </w:p>
                <w:p w:rsidR="00F81E01" w:rsidRDefault="003C530B" w14:paraId="2269EF84" w14:textId="77777777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Virtual University - </w:t>
                  </w:r>
                  <w:r>
                    <w:rPr>
                      <w:rStyle w:val="divdocumenteducationjoblocatio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Lahore</w:t>
                  </w: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F81E01" w:rsidRDefault="00F81E01" w14:paraId="34CE0A41" w14:textId="77777777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F81E01" w14:paraId="10713CC6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1D5BCD6B" w14:textId="77777777">
                  <w:pPr>
                    <w:rPr>
                      <w:rStyle w:val="divdocumentright-box"/>
                      <w:rFonts w:ascii="Century Gothic" w:hAnsi="Century Gothic" w:eastAsia="Century Gothic" w:cs="Century Gothic"/>
                    </w:rPr>
                  </w:pPr>
                  <w:r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5D3665" w14:paraId="3FCA26AD" w14:textId="30100711">
                  <w:pPr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2017</w:t>
                  </w:r>
                  <w:r w:rsidR="003C530B"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-02</w:t>
                  </w:r>
                  <w:r w:rsidR="003C530B"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2019</w:t>
                  </w:r>
                  <w:r w:rsidR="003C530B"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-02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3BC5EC03" w14:textId="77777777">
                  <w:pPr>
                    <w:rPr>
                      <w:rStyle w:val="divdocumentright-boxpaddedlinedate-content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5C679689" w14:textId="77777777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</w:rPr>
                    <w:t>Full Stack Developer 1 Year Course</w:t>
                  </w:r>
                  <w:r>
                    <w:rPr>
                      <w:rStyle w:val="span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</w:rPr>
                    <w:t>Web Development</w:t>
                  </w:r>
                </w:p>
                <w:p w:rsidR="00F81E01" w:rsidRDefault="003C530B" w14:paraId="038453E6" w14:textId="77777777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Pny Trainings - </w:t>
                  </w:r>
                  <w:r>
                    <w:rPr>
                      <w:rStyle w:val="divdocumenteducationjoblocatio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Lahore</w:t>
                  </w: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F81E01" w:rsidRDefault="00F81E01" w14:paraId="62EBF3C5" w14:textId="77777777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F81E01" w14:paraId="16BAB8C5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3751300F" w14:textId="77777777">
                  <w:pPr>
                    <w:rPr>
                      <w:rStyle w:val="divdocumentright-box"/>
                      <w:rFonts w:ascii="Century Gothic" w:hAnsi="Century Gothic" w:eastAsia="Century Gothic" w:cs="Century Gothic"/>
                    </w:rPr>
                  </w:pPr>
                  <w:r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045541" w14:paraId="3E47DD4F" w14:textId="77777777">
                  <w:pPr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2021-03</w:t>
                  </w:r>
                  <w:r w:rsidR="003C530B">
                    <w:rPr>
                      <w:rStyle w:val="spa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3C530B"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35F0889A" w14:textId="77777777">
                  <w:pPr>
                    <w:rPr>
                      <w:rStyle w:val="divdocumentright-boxpaddedlinedate-content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5E66D695" w14:textId="20BB463A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</w:rPr>
                    <w:t>Full Stack Developer 1 Year Course</w:t>
                  </w:r>
                  <w:r>
                    <w:rPr>
                      <w:rStyle w:val="span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</w:rPr>
                    <w:t>Web Development</w:t>
                  </w:r>
                  <w:r w:rsidR="00A77AB6">
                    <w:rPr>
                      <w:rStyle w:val="divdocumentprogramline"/>
                      <w:rFonts w:ascii="Century Gothic" w:hAnsi="Century Gothic" w:eastAsia="Century Gothic" w:cs="Century Gothic"/>
                      <w:b/>
                      <w:bCs/>
                      <w:color w:val="343434"/>
                      <w:spacing w:val="4"/>
                    </w:rPr>
                    <w:t xml:space="preserve"> (In Progress)</w:t>
                  </w:r>
                </w:p>
                <w:p w:rsidR="00F81E01" w:rsidRDefault="003C530B" w14:paraId="24E72116" w14:textId="77777777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FreeCodeCamp.org - </w:t>
                  </w:r>
                  <w:r>
                    <w:rPr>
                      <w:rStyle w:val="divdocumenteducationjoblocatio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United States</w:t>
                  </w: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F81E01" w:rsidRDefault="003C530B" w14:paraId="6B515302" w14:textId="77777777">
            <w:pPr>
              <w:pStyle w:val="divdocumentsectiongapdiv"/>
              <w:rPr>
                <w:rStyle w:val="divdocumentright-box"/>
                <w:rFonts w:ascii="Century Gothic" w:hAnsi="Century Gothic" w:eastAsia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hAnsi="Century Gothic" w:eastAsia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color="D5D6D6" w:sz="8" w:space="0"/>
                <w:bottom w:val="single" w:color="D5D6D6" w:sz="8" w:space="0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F81E01" w14:paraId="5F782650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F81E01" w:rsidRDefault="003C530B" w14:paraId="6216A5D8" w14:textId="77777777">
                  <w:pPr>
                    <w:pStyle w:val="divdocumentleft-boxdivsectiontitleParagraph"/>
                    <w:pBdr>
                      <w:top w:val="none" w:color="auto" w:sz="0" w:space="3"/>
                      <w:left w:val="none" w:color="auto" w:sz="0" w:space="4"/>
                      <w:bottom w:val="none" w:color="auto" w:sz="0" w:space="3"/>
                      <w:right w:val="none" w:color="auto" w:sz="0" w:space="4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Certifications</w:t>
                  </w:r>
                </w:p>
              </w:tc>
            </w:tr>
          </w:tbl>
          <w:p w:rsidR="00F81E01" w:rsidRDefault="003C530B" w14:paraId="4253EF77" w14:textId="77777777">
            <w:pPr>
              <w:pStyle w:val="left-boxheadinggapdiv"/>
              <w:rPr>
                <w:rStyle w:val="divdocumentright-box"/>
                <w:rFonts w:ascii="Century Gothic" w:hAnsi="Century Gothic" w:eastAsia="Century Gothic" w:cs="Century Gothic"/>
              </w:rPr>
            </w:pPr>
            <w:r>
              <w:rPr>
                <w:rStyle w:val="divdocumentright-box"/>
                <w:rFonts w:ascii="Century Gothic" w:hAnsi="Century Gothic" w:eastAsia="Century Gothic" w:cs="Century Gothic"/>
              </w:rPr>
              <w:t> </w:t>
            </w: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F81E01" w14:paraId="376FE07E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2D6473E8" w14:textId="7777777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6C824D71" w14:textId="7777777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2019-02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696D69FC" w14:textId="77777777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02EEC7C0" w14:textId="77777777">
                  <w:pPr>
                    <w:pStyle w:val="p"/>
                    <w:pBdr>
                      <w:right w:val="none" w:color="auto" w:sz="0" w:space="15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Mean Stack Developer from Pny Tranings </w:t>
                  </w:r>
                </w:p>
              </w:tc>
            </w:tr>
          </w:tbl>
          <w:p w:rsidR="00F81E01" w:rsidRDefault="00F81E01" w14:paraId="6D98A12B" w14:textId="77777777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F81E01" w:rsidTr="5F23EF64" w14:paraId="4B885F0E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72302A59" w14:textId="7777777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FA7F6F" w14:paraId="7B5C0AF1" w14:textId="7777777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hAnsi="Century Gothic" w:eastAsia="Century Gothic" w:cs="Century Gothic"/>
                      <w:color w:val="343434"/>
                      <w:spacing w:val="4"/>
                    </w:rPr>
                    <w:t>2021-03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81E01" w:rsidRDefault="003C530B" w14:paraId="31CBAF0D" w14:textId="77777777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A77AB6" w:rsidRDefault="003C530B" w14:paraId="4B81D17F" w14:textId="77777777">
                  <w:pPr>
                    <w:pStyle w:val="p"/>
                    <w:pBdr>
                      <w:right w:val="none" w:color="auto" w:sz="0" w:space="15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Full Stack Developer from freeCodeCamp.org</w:t>
                  </w:r>
                </w:p>
                <w:p w:rsidR="00F81E01" w:rsidRDefault="00FA7F6F" w14:paraId="4A45104B" w14:textId="32B431F8">
                  <w:pPr>
                    <w:pStyle w:val="p"/>
                    <w:pBdr>
                      <w:right w:val="none" w:color="auto" w:sz="0" w:space="15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(</w:t>
                  </w:r>
                  <w:r w:rsidR="00A77AB6"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I</w:t>
                  </w:r>
                  <w:r>
                    <w:rPr>
                      <w:rStyle w:val="divdocumentright-boxdatetablesinglecolumn"/>
                      <w:rFonts w:ascii="Century Gothic" w:hAnsi="Century Gothic" w:eastAsia="Century Gothic" w:cs="Century Gothic"/>
                      <w:color w:val="343434"/>
                      <w:spacing w:val="4"/>
                      <w:sz w:val="22"/>
                      <w:szCs w:val="22"/>
                    </w:rPr>
                    <w:t>n Progress)</w:t>
                  </w:r>
                </w:p>
              </w:tc>
            </w:tr>
          </w:tbl>
          <w:p w:rsidR="00F81E01" w:rsidRDefault="003C530B" w14:paraId="4A7717C8" w14:textId="77777777">
            <w:pPr>
              <w:pStyle w:val="divdocumentsectiongapdiv"/>
              <w:rPr>
                <w:rStyle w:val="divdocumentright-box"/>
                <w:rFonts w:ascii="Century Gothic" w:hAnsi="Century Gothic" w:eastAsia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hAnsi="Century Gothic" w:eastAsia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color="D5D6D6" w:sz="8" w:space="0"/>
                <w:bottom w:val="single" w:color="D5D6D6" w:sz="8" w:space="0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F81E01" w:rsidTr="5F23EF64" w14:paraId="70DA8861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 w:themeFill="background1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F81E01" w:rsidRDefault="003C530B" w14:paraId="057CE404" w14:textId="77777777">
                  <w:pPr>
                    <w:pStyle w:val="divdocumentleft-boxdivsectiontitleParagraph"/>
                    <w:pBdr>
                      <w:top w:val="none" w:color="auto" w:sz="0" w:space="3"/>
                      <w:left w:val="none" w:color="auto" w:sz="0" w:space="4"/>
                      <w:bottom w:val="none" w:color="auto" w:sz="0" w:space="3"/>
                      <w:right w:val="none" w:color="auto" w:sz="0" w:space="4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Interests</w:t>
                  </w:r>
                </w:p>
              </w:tc>
            </w:tr>
          </w:tbl>
          <w:p w:rsidR="00F81E01" w:rsidRDefault="003C530B" w14:paraId="419A23A7" w14:textId="77777777">
            <w:pPr>
              <w:pStyle w:val="left-boxheadinggapdiv"/>
              <w:rPr>
                <w:rStyle w:val="divdocumentright-box"/>
                <w:rFonts w:ascii="Century Gothic" w:hAnsi="Century Gothic" w:eastAsia="Century Gothic" w:cs="Century Gothic"/>
              </w:rPr>
            </w:pPr>
            <w:r>
              <w:rPr>
                <w:rStyle w:val="divdocumentright-box"/>
                <w:rFonts w:ascii="Century Gothic" w:hAnsi="Century Gothic" w:eastAsia="Century Gothic" w:cs="Century Gothic"/>
              </w:rPr>
              <w:t> </w:t>
            </w:r>
          </w:p>
          <w:p w:rsidR="00F81E01" w:rsidP="5F23EF64" w:rsidRDefault="5F23EF64" w14:paraId="5216127B" w14:textId="7AD3C10F">
            <w:pPr>
              <w:pStyle w:val="p"/>
              <w:pBdr>
                <w:left w:val="none" w:color="auto" w:sz="0" w:space="15"/>
                <w:right w:val="none" w:color="auto" w:sz="0" w:space="15"/>
              </w:pBdr>
              <w:spacing w:line="360" w:lineRule="atLeast"/>
              <w:ind w:left="2120" w:right="300"/>
              <w:rPr>
                <w:rStyle w:val="divdocumentright-box"/>
                <w:rFonts w:ascii="Century Gothic" w:hAnsi="Century Gothic" w:eastAsia="Century Gothic" w:cs="Century Gothic"/>
                <w:sz w:val="22"/>
                <w:szCs w:val="22"/>
              </w:rPr>
            </w:pPr>
            <w:r w:rsidRPr="5F23EF64">
              <w:rPr>
                <w:rStyle w:val="divdocumentright-box"/>
                <w:rFonts w:ascii="Century Gothic" w:hAnsi="Century Gothic" w:eastAsia="Century Gothic" w:cs="Century Gothic"/>
                <w:sz w:val="22"/>
                <w:szCs w:val="22"/>
              </w:rPr>
              <w:t>Traveling I love to travel and explore new places as it gives me wisdom and peace to my mind. Live with no excuses and travel with no regrets</w:t>
            </w:r>
          </w:p>
          <w:p w:rsidR="00F81E01" w:rsidP="5F23EF64" w:rsidRDefault="00F81E01" w14:paraId="73169421" w14:textId="6D72226C">
            <w:pPr>
              <w:pStyle w:val="p"/>
              <w:pBdr>
                <w:left w:val="none" w:color="auto" w:sz="0" w:space="15"/>
                <w:right w:val="none" w:color="auto" w:sz="0" w:space="15"/>
              </w:pBdr>
              <w:spacing w:line="360" w:lineRule="atLeast"/>
              <w:ind w:left="2120" w:right="300"/>
              <w:rPr>
                <w:rStyle w:val="divdocumentright-box"/>
                <w:rFonts w:ascii="Century Gothic" w:hAnsi="Century Gothic" w:eastAsia="Century Gothic" w:cs="Century Gothic"/>
              </w:rPr>
            </w:pPr>
          </w:p>
          <w:p w:rsidR="00A77AB6" w:rsidP="00A77AB6" w:rsidRDefault="00A77AB6" w14:paraId="00F1FF32" w14:textId="77777777">
            <w:pPr>
              <w:pStyle w:val="divdocumentsectiongapdiv"/>
              <w:rPr>
                <w:rStyle w:val="divdocumentright-box"/>
                <w:rFonts w:ascii="Century Gothic" w:hAnsi="Century Gothic" w:eastAsia="Century Gothic" w:cs="Century Gothic"/>
                <w:sz w:val="14"/>
                <w:szCs w:val="14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color="D5D6D6" w:sz="8" w:space="0"/>
                <w:bottom w:val="single" w:color="D5D6D6" w:sz="8" w:space="0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A77AB6" w:rsidTr="006E0053" w14:paraId="17EBB5EE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 w:themeFill="background1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:rsidR="00A77AB6" w:rsidP="00A77AB6" w:rsidRDefault="00916F2F" w14:paraId="5ED7CD4C" w14:textId="409BBD8E">
                  <w:pPr>
                    <w:pStyle w:val="divdocumentleft-boxdivsectiontitleParagraph"/>
                    <w:pBdr>
                      <w:top w:val="none" w:color="auto" w:sz="0" w:space="3"/>
                      <w:left w:val="none" w:color="auto" w:sz="0" w:space="4"/>
                      <w:bottom w:val="none" w:color="auto" w:sz="0" w:space="3"/>
                      <w:right w:val="none" w:color="auto" w:sz="0" w:space="4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hAnsi="Century Gothic" w:eastAsia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Future/On Going Activities</w:t>
                  </w:r>
                </w:p>
              </w:tc>
            </w:tr>
          </w:tbl>
          <w:p w:rsidR="00F81E01" w:rsidP="00916F2F" w:rsidRDefault="00A77AB6" w14:paraId="700C02D9" w14:textId="4456AF97">
            <w:pPr>
              <w:pStyle w:val="left-boxheadinggapdiv"/>
              <w:rPr>
                <w:rStyle w:val="divdocumentright-box"/>
                <w:rFonts w:ascii="Century Gothic" w:hAnsi="Century Gothic" w:eastAsia="Century Gothic" w:cs="Century Gothic"/>
              </w:rPr>
            </w:pPr>
            <w:r>
              <w:rPr>
                <w:rStyle w:val="divdocumentright-box"/>
                <w:rFonts w:ascii="Century Gothic" w:hAnsi="Century Gothic" w:eastAsia="Century Gothic" w:cs="Century Gothic"/>
              </w:rPr>
              <w:t> </w:t>
            </w:r>
          </w:p>
          <w:p w:rsidR="00F81E01" w:rsidP="5F23EF64" w:rsidRDefault="5F23EF64" w14:paraId="117835F5" w14:textId="7D187087">
            <w:pPr>
              <w:pStyle w:val="p"/>
              <w:numPr>
                <w:ilvl w:val="2"/>
                <w:numId w:val="5"/>
              </w:numPr>
              <w:pBdr>
                <w:left w:val="none" w:color="auto" w:sz="0" w:space="15"/>
                <w:right w:val="none" w:color="auto" w:sz="0" w:space="15"/>
              </w:pBdr>
              <w:spacing w:line="360" w:lineRule="atLeast"/>
              <w:ind w:right="300"/>
              <w:rPr>
                <w:rStyle w:val="divdocumentright-box"/>
                <w:rFonts w:ascii="Century Gothic" w:hAnsi="Century Gothic" w:eastAsia="Century Gothic" w:cs="Century Gothic"/>
              </w:rPr>
            </w:pPr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>Recently Signed Up For Mobile App Development with</w:t>
            </w:r>
          </w:p>
          <w:p w:rsidR="00F81E01" w:rsidP="5F23EF64" w:rsidRDefault="5F23EF64" w14:paraId="3F588FB7" w14:textId="244BA212">
            <w:pPr>
              <w:pStyle w:val="p"/>
              <w:numPr>
                <w:ilvl w:val="2"/>
                <w:numId w:val="5"/>
              </w:numPr>
              <w:pBdr>
                <w:left w:val="none" w:color="auto" w:sz="0" w:space="15"/>
                <w:right w:val="none" w:color="auto" w:sz="0" w:space="15"/>
              </w:pBdr>
              <w:spacing w:line="360" w:lineRule="atLeast"/>
              <w:ind w:right="300"/>
              <w:rPr>
                <w:rStyle w:val="divdocumentright-box"/>
                <w:rFonts w:ascii="Century Gothic" w:hAnsi="Century Gothic" w:eastAsia="Century Gothic" w:cs="Century Gothic"/>
              </w:rPr>
            </w:pPr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 xml:space="preserve">React Native. This course is offered by </w:t>
            </w:r>
            <w:proofErr w:type="spellStart"/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>HarvardX</w:t>
            </w:r>
            <w:proofErr w:type="spellEnd"/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 xml:space="preserve"> on Edx.org.</w:t>
            </w:r>
          </w:p>
          <w:p w:rsidR="00F81E01" w:rsidP="5F23EF64" w:rsidRDefault="00F81E01" w14:paraId="5872FDB7" w14:textId="09A06417">
            <w:pPr>
              <w:pStyle w:val="p"/>
              <w:pBdr>
                <w:left w:val="none" w:color="auto" w:sz="0" w:space="15"/>
                <w:right w:val="none" w:color="auto" w:sz="0" w:space="15"/>
              </w:pBdr>
              <w:spacing w:line="360" w:lineRule="atLeast"/>
              <w:ind w:left="2120" w:right="300"/>
              <w:rPr>
                <w:rStyle w:val="divdocumentright-box"/>
                <w:rFonts w:ascii="Century Gothic" w:hAnsi="Century Gothic" w:eastAsia="Century Gothic" w:cs="Century Gothic"/>
              </w:rPr>
            </w:pPr>
          </w:p>
          <w:p w:rsidR="00F81E01" w:rsidP="5F23EF64" w:rsidRDefault="5F23EF64" w14:paraId="0972E22D" w14:textId="0F6DE3E9">
            <w:pPr>
              <w:pStyle w:val="p"/>
              <w:numPr>
                <w:ilvl w:val="2"/>
                <w:numId w:val="5"/>
              </w:numPr>
              <w:pBdr>
                <w:left w:val="none" w:color="auto" w:sz="0" w:space="15"/>
                <w:right w:val="none" w:color="auto" w:sz="0" w:space="15"/>
              </w:pBdr>
              <w:spacing w:line="360" w:lineRule="atLeast"/>
              <w:ind w:right="300"/>
              <w:rPr>
                <w:rStyle w:val="divdocumentright-box"/>
                <w:rFonts w:ascii="Century Gothic" w:hAnsi="Century Gothic" w:eastAsia="Century Gothic" w:cs="Century Gothic"/>
              </w:rPr>
            </w:pPr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 xml:space="preserve">Why Learning </w:t>
            </w:r>
            <w:proofErr w:type="spellStart"/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>ReactJs</w:t>
            </w:r>
            <w:proofErr w:type="spellEnd"/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 xml:space="preserve"> / </w:t>
            </w:r>
            <w:proofErr w:type="spellStart"/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>ReactNative</w:t>
            </w:r>
            <w:proofErr w:type="spellEnd"/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>?</w:t>
            </w:r>
          </w:p>
          <w:p w:rsidR="00F81E01" w:rsidP="5F23EF64" w:rsidRDefault="00F81E01" w14:paraId="6FB22CED" w14:textId="17B40F7A">
            <w:pPr>
              <w:pStyle w:val="p"/>
              <w:pBdr>
                <w:left w:val="none" w:color="auto" w:sz="0" w:space="15"/>
                <w:right w:val="none" w:color="auto" w:sz="0" w:space="15"/>
              </w:pBdr>
              <w:spacing w:line="360" w:lineRule="atLeast"/>
              <w:ind w:left="2120" w:right="300"/>
              <w:rPr>
                <w:rStyle w:val="divdocumentright-box"/>
                <w:rFonts w:ascii="Century Gothic" w:hAnsi="Century Gothic" w:eastAsia="Century Gothic" w:cs="Century Gothic"/>
              </w:rPr>
            </w:pPr>
          </w:p>
          <w:p w:rsidR="00F81E01" w:rsidP="5F23EF64" w:rsidRDefault="5F23EF64" w14:paraId="6F10D1A0" w14:textId="70169A1F">
            <w:pPr>
              <w:pStyle w:val="p"/>
              <w:numPr>
                <w:ilvl w:val="2"/>
                <w:numId w:val="5"/>
              </w:numPr>
              <w:pBdr>
                <w:left w:val="none" w:color="auto" w:sz="0" w:space="15"/>
                <w:right w:val="none" w:color="auto" w:sz="0" w:space="15"/>
              </w:pBdr>
              <w:spacing w:line="360" w:lineRule="atLeast"/>
              <w:ind w:right="300"/>
              <w:rPr>
                <w:rStyle w:val="divdocumentright-box"/>
                <w:rFonts w:ascii="Century Gothic" w:hAnsi="Century Gothic" w:eastAsia="Century Gothic" w:cs="Century Gothic"/>
              </w:rPr>
            </w:pPr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>As a Full Stack Developer, I should know about multiple Front-end Frameworks. And Learning React Native can be smooth for me due to the fact as an skilled Mean Stack developer I already worked with (M(</w:t>
            </w:r>
            <w:proofErr w:type="spellStart"/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>mongoDb</w:t>
            </w:r>
            <w:proofErr w:type="spellEnd"/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>),E(</w:t>
            </w:r>
            <w:proofErr w:type="spellStart"/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>expressJs</w:t>
            </w:r>
            <w:proofErr w:type="spellEnd"/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>), N(</w:t>
            </w:r>
            <w:proofErr w:type="spellStart"/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>nodeJs</w:t>
            </w:r>
            <w:proofErr w:type="spellEnd"/>
            <w:r w:rsidRPr="5F23EF64">
              <w:rPr>
                <w:rStyle w:val="divdocumentright-box"/>
                <w:rFonts w:ascii="Century Gothic" w:hAnsi="Century Gothic" w:eastAsia="Century Gothic" w:cs="Century Gothic"/>
              </w:rPr>
              <w:t>)) and just need to swap (A(angular) with R(react).</w:t>
            </w:r>
          </w:p>
        </w:tc>
      </w:tr>
    </w:tbl>
    <w:p w:rsidR="00F81E01" w:rsidRDefault="003C530B" w14:paraId="02614873" w14:textId="77777777">
      <w:pPr>
        <w:spacing w:line="20" w:lineRule="auto"/>
      </w:pPr>
      <w:r>
        <w:rPr>
          <w:color w:val="FFFFFF"/>
          <w:sz w:val="2"/>
        </w:rPr>
        <w:t>.</w:t>
      </w:r>
    </w:p>
    <w:sectPr w:rsidR="00F81E01">
      <w:pgSz w:w="12240" w:h="15840" w:orient="portrait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w:fontKey="{FBA8D6B6-5DB0-4CC5-91D8-749B4E12F70B}" r:id="rId1"/>
    <w:embedBold w:fontKey="{CAAD0DCC-E4B1-4D4C-9621-50E5B5370DD1}" r:id="rId2"/>
    <w:embedItalic w:fontKey="{E1A4EE31-3B3A-4EDA-A7EE-2B2890EF8720}" r:id="rId3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D6886FBD-4229-4F10-A58D-B4EF08E53C0B}" r:id="rId4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04630749-D398-4F41-A9E7-270A81C3FC8E}" r:id="rId5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451DD"/>
    <w:multiLevelType w:val="hybridMultilevel"/>
    <w:tmpl w:val="A70A9FB4"/>
    <w:lvl w:ilvl="0" w:tplc="5AB437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2BC49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00A7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4FC5B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EB056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30A3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F46F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B7AE1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A29C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90871D3"/>
    <w:multiLevelType w:val="hybridMultilevel"/>
    <w:tmpl w:val="EE223B44"/>
    <w:lvl w:ilvl="0" w:tplc="EA4AAC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2D4B6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B543F74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A14208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3CA93C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738DC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6DC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6D669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949F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A454437"/>
    <w:multiLevelType w:val="hybridMultilevel"/>
    <w:tmpl w:val="5BD221A6"/>
    <w:lvl w:ilvl="0" w:tplc="28E2AA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FF07D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E07D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78468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2388C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37225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46661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8C017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11EBE6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2551E4D"/>
    <w:multiLevelType w:val="hybridMultilevel"/>
    <w:tmpl w:val="5624100C"/>
    <w:lvl w:ilvl="0" w:tplc="FDA440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121EF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5B2E2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06C3D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0EA24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E06D2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384A1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F6460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268D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8BB2B5C"/>
    <w:multiLevelType w:val="hybridMultilevel"/>
    <w:tmpl w:val="338844AA"/>
    <w:lvl w:ilvl="0" w:tplc="BA18E0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33679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C82F5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8CBE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AB047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3D4C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EC855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C3AD6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FA31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view w:val="web"/>
  <w:zoom w:percent="100"/>
  <w:embedTrueTypeFonts/>
  <w:proofState w:spelling="clean" w:grammar="dirty"/>
  <w:trackRevisions w:val="false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E01"/>
    <w:rsid w:val="00045541"/>
    <w:rsid w:val="003C530B"/>
    <w:rsid w:val="005D3665"/>
    <w:rsid w:val="00916F2F"/>
    <w:rsid w:val="00A77AB6"/>
    <w:rsid w:val="00EF5474"/>
    <w:rsid w:val="00F81E01"/>
    <w:rsid w:val="00FA7F6F"/>
    <w:rsid w:val="5848F1E0"/>
    <w:rsid w:val="5F23E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85815"/>
  <w15:docId w15:val="{0E4C81A2-A601-4536-8970-EC66C3E1F66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styleId="NoList" w:default="1">
    <w:name w:val="No List"/>
    <w:uiPriority w:val="99"/>
    <w:semiHidden/>
    <w:unhideWhenUsed/>
  </w:style>
  <w:style w:type="character" w:styleId="divdocumentleft-box" w:customStyle="1">
    <w:name w:val="div_document_left-box"/>
    <w:basedOn w:val="DefaultParagraphFont"/>
    <w:rPr>
      <w:color w:val="FFFFFF"/>
      <w:shd w:val="clear" w:color="auto" w:fill="39C3B1"/>
    </w:rPr>
  </w:style>
  <w:style w:type="paragraph" w:styleId="divdocumentleft-boxsection" w:customStyle="1">
    <w:name w:val="div_document_left-box_section"/>
    <w:basedOn w:val="Normal"/>
  </w:style>
  <w:style w:type="paragraph" w:styleId="divdocumentleft-boxsectionnth-child1sectiongapdiv" w:customStyle="1">
    <w:name w:val="div_document_left-box_section_nth-child(1)_sectiongapdiv"/>
    <w:basedOn w:val="Normal"/>
    <w:rPr>
      <w:vanish/>
    </w:rPr>
  </w:style>
  <w:style w:type="paragraph" w:styleId="divdocumentdivparagraphfirstparagraph" w:customStyle="1">
    <w:name w:val="div_document_div_paragraph_firstparagraph"/>
    <w:basedOn w:val="Normal"/>
  </w:style>
  <w:style w:type="paragraph" w:styleId="divdocumentname" w:customStyle="1">
    <w:name w:val="div_document_name"/>
    <w:basedOn w:val="Normal"/>
    <w:pPr>
      <w:pBdr>
        <w:bottom w:val="none" w:color="auto" w:sz="0" w:space="12"/>
      </w:pBdr>
      <w:spacing w:line="690" w:lineRule="atLeast"/>
    </w:pPr>
    <w:rPr>
      <w:b/>
      <w:bCs/>
      <w:color w:val="FFFFFF"/>
      <w:sz w:val="56"/>
      <w:szCs w:val="56"/>
    </w:rPr>
  </w:style>
  <w:style w:type="character" w:styleId="span" w:customStyle="1">
    <w:name w:val="span"/>
    <w:basedOn w:val="DefaultParagraphFont"/>
    <w:rPr>
      <w:bdr w:val="none" w:color="auto" w:sz="0" w:space="0"/>
      <w:vertAlign w:val="baseline"/>
    </w:rPr>
  </w:style>
  <w:style w:type="paragraph" w:styleId="documentresumeTitle" w:customStyle="1">
    <w:name w:val="document_resumeTitle"/>
    <w:basedOn w:val="Normal"/>
    <w:rPr>
      <w:sz w:val="28"/>
      <w:szCs w:val="28"/>
    </w:rPr>
  </w:style>
  <w:style w:type="paragraph" w:styleId="divdocumentSECTIONCNTCsectiongapdiv" w:customStyle="1">
    <w:name w:val="div_document_SECTION_CNTC_sectiongapdiv"/>
    <w:basedOn w:val="Normal"/>
    <w:pPr>
      <w:spacing w:line="400" w:lineRule="atLeast"/>
    </w:pPr>
  </w:style>
  <w:style w:type="character" w:styleId="divdocumentleft-boxdivsectiontitle" w:customStyle="1">
    <w:name w:val="div_document_left-box_div_sectiontitle"/>
    <w:basedOn w:val="DefaultParagraphFont"/>
    <w:rPr>
      <w:shd w:val="clear" w:color="auto" w:fill="39C3B1"/>
    </w:rPr>
  </w:style>
  <w:style w:type="paragraph" w:styleId="divdocumentleft-boxdivsectiontitleParagraph" w:customStyle="1">
    <w:name w:val="div_document_left-box_div_sectiontitle Paragraph"/>
    <w:basedOn w:val="Normal"/>
    <w:pPr>
      <w:shd w:val="clear" w:color="auto" w:fill="39C3B1"/>
    </w:pPr>
    <w:rPr>
      <w:shd w:val="clear" w:color="auto" w:fill="39C3B1"/>
    </w:rPr>
  </w:style>
  <w:style w:type="table" w:styleId="divdocumentleft-boxdivheading" w:customStyle="1">
    <w:name w:val="div_document_left-box_div_heading"/>
    <w:basedOn w:val="TableNormal"/>
    <w:tblPr/>
    <w:trPr>
      <w:hidden/>
    </w:trPr>
  </w:style>
  <w:style w:type="paragraph" w:styleId="left-boxheadinggapdiv" w:customStyle="1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styleId="div" w:customStyle="1">
    <w:name w:val="div"/>
    <w:basedOn w:val="Normal"/>
  </w:style>
  <w:style w:type="paragraph" w:styleId="divdocumentaddresssinglecolumn" w:customStyle="1">
    <w:name w:val="div_document_address_singlecolumn"/>
    <w:basedOn w:val="Normal"/>
    <w:rPr>
      <w:color w:val="FFFFFF"/>
    </w:rPr>
  </w:style>
  <w:style w:type="paragraph" w:styleId="txtBold" w:customStyle="1">
    <w:name w:val="txtBold"/>
    <w:basedOn w:val="Normal"/>
    <w:rPr>
      <w:b/>
      <w:bCs/>
    </w:rPr>
  </w:style>
  <w:style w:type="paragraph" w:styleId="divdocumentsectiongapdiv" w:customStyle="1">
    <w:name w:val="div_document_sectiongapdiv"/>
    <w:basedOn w:val="Normal"/>
    <w:pPr>
      <w:spacing w:line="400" w:lineRule="atLeast"/>
    </w:pPr>
  </w:style>
  <w:style w:type="paragraph" w:styleId="divdocumentleft-boxsinglecolumn" w:customStyle="1">
    <w:name w:val="div_document_left-box_singlecolumn"/>
    <w:basedOn w:val="Normal"/>
  </w:style>
  <w:style w:type="character" w:styleId="singlecolumnspanpaddedlinenth-child1" w:customStyle="1">
    <w:name w:val="singlecolumn_span_paddedline_nth-child(1)"/>
    <w:basedOn w:val="DefaultParagraphFont"/>
  </w:style>
  <w:style w:type="paragraph" w:styleId="p" w:customStyle="1">
    <w:name w:val="p"/>
    <w:basedOn w:val="Normal"/>
  </w:style>
  <w:style w:type="paragraph" w:styleId="ratvcontainer" w:customStyle="1">
    <w:name w:val="ratvcontainer"/>
    <w:basedOn w:val="Normal"/>
    <w:pPr>
      <w:spacing w:line="280" w:lineRule="atLeast"/>
    </w:pPr>
  </w:style>
  <w:style w:type="paragraph" w:styleId="txtright" w:customStyle="1">
    <w:name w:val="txtright"/>
    <w:basedOn w:val="Normal"/>
    <w:pPr>
      <w:jc w:val="right"/>
    </w:pPr>
  </w:style>
  <w:style w:type="paragraph" w:styleId="divdocumentsectionparagraph" w:customStyle="1">
    <w:name w:val="div_document_section_paragraph"/>
    <w:basedOn w:val="Normal"/>
    <w:pPr>
      <w:pBdr>
        <w:left w:val="none" w:color="auto" w:sz="0" w:space="15"/>
        <w:right w:val="none" w:color="auto" w:sz="0" w:space="15"/>
      </w:pBdr>
    </w:pPr>
  </w:style>
  <w:style w:type="paragraph" w:styleId="divdocumentleft-boxParagraph" w:customStyle="1">
    <w:name w:val="div_document_left-box Paragraph"/>
    <w:basedOn w:val="Normal"/>
    <w:pPr>
      <w:pBdr>
        <w:top w:val="none" w:color="auto" w:sz="0" w:space="15"/>
        <w:bottom w:val="none" w:color="auto" w:sz="0" w:space="15"/>
      </w:pBdr>
      <w:shd w:val="clear" w:color="auto" w:fill="39C3B1"/>
    </w:pPr>
    <w:rPr>
      <w:color w:val="FFFFFF"/>
      <w:shd w:val="clear" w:color="auto" w:fill="39C3B1"/>
    </w:rPr>
  </w:style>
  <w:style w:type="character" w:styleId="divdocumentright-box" w:customStyle="1">
    <w:name w:val="div_document_right-box"/>
    <w:basedOn w:val="DefaultParagraphFont"/>
    <w:rPr>
      <w:color w:val="343434"/>
      <w:spacing w:val="4"/>
    </w:rPr>
  </w:style>
  <w:style w:type="paragraph" w:styleId="divdocumentright-boxsectionnth-child1" w:customStyle="1">
    <w:name w:val="div_document_right-box_section_nth-child(1)"/>
    <w:basedOn w:val="Normal"/>
  </w:style>
  <w:style w:type="paragraph" w:styleId="divdocumentright-boxsummaryparagraph" w:customStyle="1">
    <w:name w:val="div_document_right-box_summary_paragraph"/>
    <w:basedOn w:val="Normal"/>
  </w:style>
  <w:style w:type="paragraph" w:styleId="divdocumentright-boxsummaryparagraphsinglecolumn" w:customStyle="1">
    <w:name w:val="div_document_right-box_summary_paragraph_singlecolumn"/>
    <w:basedOn w:val="Normal"/>
  </w:style>
  <w:style w:type="character" w:styleId="divdocumentemptycell" w:customStyle="1">
    <w:name w:val="div_document_emptycell"/>
    <w:basedOn w:val="DefaultParagraphFont"/>
  </w:style>
  <w:style w:type="paragraph" w:styleId="divdocumentemptycellParagraph" w:customStyle="1">
    <w:name w:val="div_document_emptycell Paragraph"/>
    <w:basedOn w:val="Normal"/>
  </w:style>
  <w:style w:type="character" w:styleId="divdocumentright-boxpaddedlinedate-content" w:customStyle="1">
    <w:name w:val="div_document_right-box_paddedline_date-content"/>
    <w:basedOn w:val="DefaultParagraphFont"/>
  </w:style>
  <w:style w:type="character" w:styleId="divdocumentjobdates" w:customStyle="1">
    <w:name w:val="div_document_jobdates"/>
    <w:basedOn w:val="DefaultParagraphFont"/>
    <w:rPr>
      <w:sz w:val="22"/>
      <w:szCs w:val="22"/>
    </w:rPr>
  </w:style>
  <w:style w:type="character" w:styleId="divdocumentright-boxdatetablepindcell" w:customStyle="1">
    <w:name w:val="div_document_right-box_datetable_pindcell"/>
    <w:basedOn w:val="DefaultParagraphFont"/>
  </w:style>
  <w:style w:type="character" w:styleId="divdocumentright-boxdatetablesinglecolumn" w:customStyle="1">
    <w:name w:val="div_document_right-box_datetable_singlecolumn"/>
    <w:basedOn w:val="DefaultParagraphFont"/>
  </w:style>
  <w:style w:type="paragraph" w:styleId="divdocumentright-boxsectionexperiencesinglecolumnpaddedline" w:customStyle="1">
    <w:name w:val="div_document_right-box_section_experience_singlecolumn_paddedline"/>
    <w:basedOn w:val="Normal"/>
    <w:pPr>
      <w:pBdr>
        <w:right w:val="none" w:color="auto" w:sz="0" w:space="15"/>
      </w:pBdr>
    </w:pPr>
  </w:style>
  <w:style w:type="character" w:styleId="divdocumentjobtitle" w:customStyle="1">
    <w:name w:val="div_document_jobtitle"/>
    <w:basedOn w:val="DefaultParagraphFont"/>
    <w:rPr>
      <w:sz w:val="28"/>
      <w:szCs w:val="28"/>
    </w:rPr>
  </w:style>
  <w:style w:type="paragraph" w:styleId="divdocumentright-boxsectionexperiencesinglecolumnjobline" w:customStyle="1">
    <w:name w:val="div_document_right-box_section_experience_singlecolumn_jobline"/>
    <w:basedOn w:val="Normal"/>
    <w:pPr>
      <w:pBdr>
        <w:right w:val="none" w:color="auto" w:sz="0" w:space="15"/>
      </w:pBdr>
    </w:pPr>
  </w:style>
  <w:style w:type="table" w:styleId="divdocumentsectionexperienceparagraph" w:customStyle="1">
    <w:name w:val="div_document_section_experience_paragraph"/>
    <w:basedOn w:val="TableNormal"/>
    <w:tblPr/>
    <w:trPr>
      <w:hidden/>
    </w:trPr>
  </w:style>
  <w:style w:type="paragraph" w:styleId="divdocumentright-boxsectioneducationsinglecolumnpaddedline" w:customStyle="1">
    <w:name w:val="div_document_right-box_section_education_singlecolumn_paddedline"/>
    <w:basedOn w:val="Normal"/>
    <w:pPr>
      <w:pBdr>
        <w:right w:val="none" w:color="auto" w:sz="0" w:space="15"/>
      </w:pBdr>
    </w:pPr>
  </w:style>
  <w:style w:type="character" w:styleId="divdocumentdegree" w:customStyle="1">
    <w:name w:val="div_document_degree"/>
    <w:basedOn w:val="DefaultParagraphFont"/>
    <w:rPr>
      <w:sz w:val="28"/>
      <w:szCs w:val="28"/>
    </w:rPr>
  </w:style>
  <w:style w:type="character" w:styleId="divdocumentprogramline" w:customStyle="1">
    <w:name w:val="div_document_programline"/>
    <w:basedOn w:val="DefaultParagraphFont"/>
    <w:rPr>
      <w:sz w:val="28"/>
      <w:szCs w:val="28"/>
    </w:rPr>
  </w:style>
  <w:style w:type="character" w:styleId="divdocumenteducationjoblocation" w:customStyle="1">
    <w:name w:val="div_document_education_joblocation"/>
    <w:basedOn w:val="DefaultParagraphFont"/>
    <w:rPr>
      <w:i/>
      <w:iCs/>
    </w:rPr>
  </w:style>
  <w:style w:type="paragraph" w:styleId="divdocumentright-boxsectioneducationsinglecolumnjobline" w:customStyle="1">
    <w:name w:val="div_document_right-box_section_education_singlecolumn_jobline"/>
    <w:basedOn w:val="Normal"/>
    <w:pPr>
      <w:pBdr>
        <w:right w:val="none" w:color="auto" w:sz="0" w:space="15"/>
      </w:pBdr>
    </w:pPr>
  </w:style>
  <w:style w:type="table" w:styleId="divdocumentsectioneducationparagraph" w:customStyle="1">
    <w:name w:val="div_document_section_education_paragraph"/>
    <w:basedOn w:val="TableNormal"/>
    <w:tblPr/>
    <w:trPr>
      <w:hidden/>
    </w:trPr>
  </w:style>
  <w:style w:type="paragraph" w:styleId="divdocumentright-boxsectioncertificationsinglecolumnjobline" w:customStyle="1">
    <w:name w:val="div_document_right-box_section_certification_singlecolumn_jobline"/>
    <w:basedOn w:val="Normal"/>
    <w:pPr>
      <w:pBdr>
        <w:right w:val="none" w:color="auto" w:sz="0" w:space="15"/>
      </w:pBdr>
    </w:pPr>
  </w:style>
  <w:style w:type="table" w:styleId="divdocumentsectioncertificationparagraph" w:customStyle="1">
    <w:name w:val="div_document_section_certification_paragraph"/>
    <w:basedOn w:val="TableNormal"/>
    <w:tblPr/>
    <w:trPr>
      <w:hidden/>
    </w:trPr>
  </w:style>
  <w:style w:type="paragraph" w:styleId="divdocumentright-boxparagraphsinglecolumn" w:customStyle="1">
    <w:name w:val="div_document_right-box_paragraph_singlecolumn"/>
    <w:basedOn w:val="Normal"/>
  </w:style>
  <w:style w:type="table" w:styleId="divdocument" w:customStyle="1">
    <w:name w:val="div_document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github.com/fazi1live" TargetMode="External" Id="rId6" /><Relationship Type="http://schemas.openxmlformats.org/officeDocument/2006/relationships/theme" Target="theme/theme1.xml" Id="rId11" /><Relationship Type="http://schemas.openxmlformats.org/officeDocument/2006/relationships/hyperlink" Target="mailto:faziislive@outlook.com" TargetMode="Externa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MuhammadAbdul RehmanFull Stack Mean Developer, Facebook Marketing Manager, Landing Pages Developer</dc:title>
  <dc:creator>Muhammad Abdul Rehman</dc:creator>
  <lastModifiedBy>Abdul Rehman</lastModifiedBy>
  <revision>3</revision>
  <dcterms:created xsi:type="dcterms:W3CDTF">2021-11-21T00:37:00.0000000Z</dcterms:created>
  <dcterms:modified xsi:type="dcterms:W3CDTF">2021-12-02T19:25:12.7603934Z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DEwAAB+LCAAAAAAABAAUmsVy5EAQBT9IBzEdxcysm5hxxF+/3qsjHLK6q97LHA+EwgQDQyQGiSIuoDxKUTCMIAwCYQLHExCJl7CeTmHKzI5TBGPmAtjmQgMZJbCQBCA0VwxnqF2PaMybJSAaAB+cgXxfgx7+gVGOPONPLlGCB7XRPAFzCGZt1cCYufwv9o6sPSJ3E4n5fmM0S4xR11ab6kt8gdMmiucixTfEg4B6akRPker1GqCZhlcUxHgCaX5</vt:lpwstr>
  </property>
  <property fmtid="{D5CDD505-2E9C-101B-9397-08002B2CF9AE}" pid="3" name="x1ye=1">
    <vt:lpwstr>Tj9iqgYcjV4PCfbiHQHAvqZGaLXGhXZzy7NGzZNM3oxNgk0bi5YmOII8T7RJgRzEkSqS3ICKt9wEaoFOl97O6tqupboiX1qbsIbOjooKEgfvJ+T3kr1npK0f/tjwN5I82Zxkv7DsB4O4wP0uUy69utCeEpAxqDj/eU2WLx7zGf/Bzg+uNTiiFgsRaYFYElBS3QaJNsEWjSXefu9PjdVk4eFTS4HnhBCqnyc8MHUxkPoqQzyMipoyJ4kX8O0MiOZ</vt:lpwstr>
  </property>
  <property fmtid="{D5CDD505-2E9C-101B-9397-08002B2CF9AE}" pid="4" name="x1ye=10">
    <vt:lpwstr>3ly1LO2FyijPAJJcLs8OAXwCVBdU06ulieCMfJ5WAByLDYAEL31VSvhbz1gEFid/dPkVV7+L0Vp9DTfK3R5noRmZI8yZVFP0R/NxBG8t/eC0OyvAPfS+BWmq2+wimP4gCjYRLZpkp7WrRn73HU60Z8E14ACul0L8pK5IADx+LgPk3k6bxvUB8rGBv9FBd9KsmYd+jIUXAPVw0GlV3gV5vrl9RxrUUsrGhIjLeMGP4fh3x5Vz4zrZcb9EVbNhUcg</vt:lpwstr>
  </property>
  <property fmtid="{D5CDD505-2E9C-101B-9397-08002B2CF9AE}" pid="5" name="x1ye=11">
    <vt:lpwstr>r0rbrtXm4+zD1m1oEe43Cz4DmE/skeBHwwXtPuXEjla7XNYsS6qk05y55asj43429jwdXB5glfw8oDiEWbGaEX8DSQKTUGQcWSOznlNhEjg+BlD0mum/JNxJQF3q8GyyAXjJg5WwyCqs63beZAQ8/z0q/IgU6MSiZke5IdV2NifLl5fHj0US9a0lgMToI0RItqW7MS35KLYv7qXMhtZ2O11pvl0V6EFEe+PW6GhzwmRy1FYWsgIeWLLc/i7jXti</vt:lpwstr>
  </property>
  <property fmtid="{D5CDD505-2E9C-101B-9397-08002B2CF9AE}" pid="6" name="x1ye=12">
    <vt:lpwstr>GVlYvSuzT50Udb6hBmtUh7N1Ln3MsD74eYUeh55xPy2EEHWFCedO8PofIkErSzCku7nTfIN93arN8aS9GTvaNP3EHcp4pCFXPyN1hkLGL/trJ2LJS7slDPCva4b9+3Bc0GR63OBEmxoATDqab6DHvlKPbPMlqYPuTXcS9yXmupykULa1p4wb92I//O7UIzgPppxySk8Cwkr9EQbzxIXrZaG/YzaBR+mZVkJibF7nu4BV9dQVB1aZyU0yk4+5u1U</vt:lpwstr>
  </property>
  <property fmtid="{D5CDD505-2E9C-101B-9397-08002B2CF9AE}" pid="7" name="x1ye=13">
    <vt:lpwstr>MFpPXU1g7PKj9n12aF/FgBfQLFA9uOnTwrfwZh2SAcUaik1oBo4X3YSyuHp/7MEjB/mLo97SBpqJvPHo64e+2hAeb4MAs9IUs13BRndlTmUvImDYwZsxf41wzRzE6Lf3RVI+DTWlpxmEXtNJglWuXrBDfNxNj4/2T1xlyXmvN5scz7joShIrc3D4LFGoDaMDGLseXGqeDyk9neWxfvurvhqgZnQaBAipMZM5aRnQECYUmUH/WGnznb+r0Z0UbMl</vt:lpwstr>
  </property>
  <property fmtid="{D5CDD505-2E9C-101B-9397-08002B2CF9AE}" pid="8" name="x1ye=14">
    <vt:lpwstr>1YxvlSMmpblJDL+O0CbwQT2Uebv7f0kuAJRvcBN33OzKrft+Hvh466NP2f0H0Hmd6mmJV3wLGXpT6vJTNTWAekJKN30DpLEwHQF7zd7meYbABvt0w8fPDp/UO/sctvaEOZvzcivKsm9lA/fnfHezH7citFIN+5VeUoy1a62swZngPNLgpDXvMecabmbIZKqGQ1RRE4Js+4/llGqWDZQsgq3iOHc24lhqUMQhXAmh6Mx0tcIUWlA95m+DPLz1X40</vt:lpwstr>
  </property>
  <property fmtid="{D5CDD505-2E9C-101B-9397-08002B2CF9AE}" pid="9" name="x1ye=15">
    <vt:lpwstr>w9t8Jp7qHq//TDH81oZwsnfv6l9OT8a940JPe/5TfFf1eXqE9/hrxb6uqwzhoU3Z7hG/LdEP/joypFKeHWZ3DPZwd1tK6BPRhTcM0z9a5+YYtG/vfmTTsBRNbT1Kpp5fVzvLKBTDqjdAJmL9559W8LqKkpAL38Hlt7iNn3o6a2ny4DaPGEkXy8vkVMefXuCytgRc7pAgTe1hehOoe5br/NX76ABG32jHjL2d9t+qVgWIZIcmV0ludrHrJF0R54+</vt:lpwstr>
  </property>
  <property fmtid="{D5CDD505-2E9C-101B-9397-08002B2CF9AE}" pid="10" name="x1ye=16">
    <vt:lpwstr>DnDKXs/ysNNUCDOEgugLzMtmULqePF3qRqS98WjzzyEJ3tY1YBvL6+zehTA6UJCyO+zblTaH7iE8I6HN7DcqjGomcIUcdCIkame/nQsHGrVPK26mX4SOyCTJk8yjKfWAEG+mwZ/jpjf/wDggeLz9NwR1jnHKljTVnWtCZoIO5M+gXXDs3yzEv6WevmDQtyedLEJgSD68TgD+jB1Cd3qbJum8FR8Ovc76I/WvYAnjY2PVENqOvgl+JdXi7FsCvEl</vt:lpwstr>
  </property>
  <property fmtid="{D5CDD505-2E9C-101B-9397-08002B2CF9AE}" pid="11" name="x1ye=17">
    <vt:lpwstr>N4lPpa8bOhtm8HkHsT9cSKa4z6tXd1xvpJ7xBq0+NJZEQ66+p1MCS30HNvS2ZgbIKH4PbGLOAUB75YypFx9Y/RCAO2oxdBYLIquLUXkdFkZnOX2+OIkxNXhbarKQNFOJQVtM0sT7RQ2/gtr+KXpbod2ZFK7d22wF4eItLiTa60N7H1+kX6KXccXMcjAmQ+MT7xZ/10pqmAYcEmywukGf+LH5TP2KPyaPlb+Hv77qG4bfvjP29X7xCvS7IYsMQuu</vt:lpwstr>
  </property>
  <property fmtid="{D5CDD505-2E9C-101B-9397-08002B2CF9AE}" pid="12" name="x1ye=18">
    <vt:lpwstr>T+OSQxQWwK8K9vgZva4bIN3As+aUOW77i9YWHbxu2H+igG9hm2R8ZJUrsw7lG63RifBk+rI3mte6DVHXa5xmvZzf2V/3nKe9CnPe9vaqaRWI0XMfxZSSxQeVu7xvqTKZoSLMGnM43/ebxvQ5g8VGq+URIk2e3GEJiYD+Dwiovy/hVviov8Xw8ecMdp4P57NFkZ0lG6Hm5SyAtS2sUJ35UoJqOgm4H+lftAicbpU5k3TkPUunx5CQnjELVkRz4jy</vt:lpwstr>
  </property>
  <property fmtid="{D5CDD505-2E9C-101B-9397-08002B2CF9AE}" pid="13" name="x1ye=19">
    <vt:lpwstr>o/e5aaXtKaefuZ35l36y+0RstzhZLAiGkb9jOp5TLoamwZp9fBk9Hi2EdfA6mX6NB5g9bfIJFN2USPcX7o4hKj83Vsv3hUticwNaa8j3bUfd3X7niddg2FocvITqIR593wnWz3E0Cdo6oeulMG6XvGyDEy75kHIdUDkUcx19lgKzVRWboBT7qltRzZovpK3hHK7LwED9P2pX1PBXTaLRZcEfE867G3W4khpSu0prCExHduEPw9+L+BF9C/4OzJQ</vt:lpwstr>
  </property>
  <property fmtid="{D5CDD505-2E9C-101B-9397-08002B2CF9AE}" pid="14" name="x1ye=2">
    <vt:lpwstr>DhTsbAwpeXPkvIRgnATvlOARmWR2sC+4QqwYEYTxnYrdc67wZQp9ahFLUszfSpwDf1A+Bq9MwMUo/Qz+LwOcjlh3J33GdEuDWvtOSIXVYOhcdwVY/5lj2bBSixjJWG02KjAj07D8JWG31QZUxn0YSJFjj4CJbLR5oGWsI4mMZLKcJeSX0Th7VmDhK7daIrAisfpTi7QZM38NhkKViPq3tmkNvJTHQWG4zWXo8wnqumJMdoWoIxpCplkUX6nJhEu</vt:lpwstr>
  </property>
  <property fmtid="{D5CDD505-2E9C-101B-9397-08002B2CF9AE}" pid="15" name="x1ye=20">
    <vt:lpwstr>Cn+fj/LNjdpiOC71r/nJn70/RdB4QwQf29tUVaeXFMykGzdeB8cGCaxvOYMQ9eQM2Mkovdh6jQVYmxQl/9XNRK9g3iYHcaKZFegOwbMNHdxOnXA7pImDvzbiN5awLMZQZk1W3/8EyvrIo/prkTXf2S1PPvcpIMxgp7cGuHukgDx6SGCC3CKcwxHS3h/2838/dQEPRkoZrPkBkTWzFg5dcYnV8+XzWDvjZlVD+piwCtfqOovg6VRXyfVGDW4wJH3</vt:lpwstr>
  </property>
  <property fmtid="{D5CDD505-2E9C-101B-9397-08002B2CF9AE}" pid="16" name="x1ye=21">
    <vt:lpwstr>CEAhztX9Lk27WMg8t5Zvfwd/U6mYRPks1VS59uZAh5VgeEAuCC4YKe5FZtthh6C5NPhmfZ2vqtHtI2TEQCDi/dtRQwfh+zC12zlMwwNVL2hsVf1VWQ9LRCRwycG0QdvhV/VVLu64BWP5CyDQI14MWTGJ+hpFeODoZUYyxBtjyNd6BuJm5WAAloYJJmv9jjXTHTx2ptrd4Pfgva8VAqbUl/c05Kb3N22GSELDQr7b/bkCwUiO0tQQj2GGCQXJlFn</vt:lpwstr>
  </property>
  <property fmtid="{D5CDD505-2E9C-101B-9397-08002B2CF9AE}" pid="17" name="x1ye=22">
    <vt:lpwstr>kB7/uTL4OiJoa70tq2f4sf/CUVhbMlq5y2RVWIeaT1bMksfrUzv8JzcPw6wpbSEQR2hDIg3cEATZoAqQ/g6NcSuIyTZAiQKicOsZI2xVFFGBWxyhLeuI+64BzEEY/+EZ2BOLengD+HCxFhpdzK9lvFP9ZMsCFUZtw/uQkcYVK74YkvpRoH12QiMEuzmduxuIB7UrZgHCcMW0EoB4rqJnTZhIhNnvs66HUzu5zJTSr7LHmudKJ2p7IiBi8YQ9UFp</vt:lpwstr>
  </property>
  <property fmtid="{D5CDD505-2E9C-101B-9397-08002B2CF9AE}" pid="18" name="x1ye=23">
    <vt:lpwstr>MvhyrRRtKwlhHMo8ZHApkY67WEuUjSVBdmN54nfdTpxFC53wmr3O3seFkv2gGGDCYLWNlAeU9bVQNZXULiOOhD2V4Ad6Jt+P/D920/MldhJ373hZ/YzNQ/6crR/PPzGfgKoj8aLf6fnmlbc58cdAOBjpJXAZeyDiOsfONsoWIJLPi2v5e2uDZzeFHMHtADI81LA8IgD5kmhV47vWdHBy7VPhuTlxk3Si9UOndp5vBTd7BJzctfPWgVwKvzVoOK0</vt:lpwstr>
  </property>
  <property fmtid="{D5CDD505-2E9C-101B-9397-08002B2CF9AE}" pid="19" name="x1ye=24">
    <vt:lpwstr>Jxr/3Eb/g/QCrIE/5jrwq3iDB95uu0h1X44wQjEitsbnZ+c1Q1qmoZk1JQjaq77c2NPXFG71ipoinuzeIjopt27qLgC+ZSYSOULiSfp8+voVcOlS9I//SxRgrMMkrp9juKLe7uJ8F0TTR8hpz5q9gkmXMy5RyVgGPb4CDKjBHa1SbLfGRVoiS9seU8QOYAAo/ZMc0oIXYAOEmAOauMlxuXjKNB1i9WzwpvUWa6Hi0a3n39237Ec8FOX9VSCUzjq</vt:lpwstr>
  </property>
  <property fmtid="{D5CDD505-2E9C-101B-9397-08002B2CF9AE}" pid="20" name="x1ye=25">
    <vt:lpwstr>h7ayPaPa4KCJ2ZttV4HK5clev7TUFQMptN8bJWMAxEdNf1dJ61MiO75MQ1Go6Qjevpcwma48G8+G6VDkiWgzRcgDamIDNmwmbtXLexEnrhf759Miv8tL4J3sio67eVwkFXTkHdKe6doW78rX5f/w6lrvy+sz0J/RgzZJzlHIZ6SBojmE6gGBc0jvcUji7+z4OmQr7+ptdiyFGb/Uyo6rDiwZeK7G5Sgauz1m/Fv1LFWhzu08lehFzCYdRlquznR</vt:lpwstr>
  </property>
  <property fmtid="{D5CDD505-2E9C-101B-9397-08002B2CF9AE}" pid="21" name="x1ye=26">
    <vt:lpwstr>ApgKzrf/XtspXfqRJPljcPeFKSH8KzyqLzGMB4JdZafVgFGR8pjn0yBxXWyTAdEOeKYM1DrmEmw+yG4hcblILI4+qhOpdoNVJo9XxbS94B1x3d+a9eiDH/vL9TRnrQqMaDzo1QeJBIns36AGhFVbU2l9ov/Mm9XZlW5VgAzwNO2y5wBwUesRhTQ8mXEOfaw6vRIgc36XGvsNe95yhQRK3KplBdIOGXvXSGFyK7L6xbBnxNY47v+gNnceV/VGLkd</vt:lpwstr>
  </property>
  <property fmtid="{D5CDD505-2E9C-101B-9397-08002B2CF9AE}" pid="22" name="x1ye=27">
    <vt:lpwstr>en+gJ8BdPthBy/hWn841cJmICSfJqNk2uVus0jSVWubrEYAkvdF9v/sd+/2yr2WBinWKgNQjcaw2DjoM1nk4DnmnnqOwcr+oTCILJLB0xfO4ZN++SQzT/njmZ8LUn/jpGld1s/N1jDa5yIEKdl2dbv9SzNNHQu9P0jV30LGkR6TOYhDxiPq976pLa9Cf1r6/trSvyTWJ0u9XpFJOLcIHqQuRmC5T+9IbBG7/pD7z5M1BMdOjETiw8y2YJXaIWzi</vt:lpwstr>
  </property>
  <property fmtid="{D5CDD505-2E9C-101B-9397-08002B2CF9AE}" pid="23" name="x1ye=28">
    <vt:lpwstr>WPzzDgBaV+G02gXKAP56ydxR6Gb7eUD28OU+W2H4C+ZOHEsGlu1fX///7Hgwtjpw+G9kX8SVD5D3WQH9656Yc/9Qv84nhnz8c4+bAU2d6Us/UXrLdnKo4ScRBQLvlE1sBtHwwN0J5qV5iolBb1BnwI2ggOAQ8nXi+FuHYn3tJj0iEXlAyWd2n05HI19UCUmmQP6lj5cmoCYUBxpRojysrT50/Wk1+WWhv/joZW2Vdbh7zFlae1b3v1ASURXSmMc</vt:lpwstr>
  </property>
  <property fmtid="{D5CDD505-2E9C-101B-9397-08002B2CF9AE}" pid="24" name="x1ye=29">
    <vt:lpwstr>JEkUDLP4h5znHj5ztcj55Gd2U1ExrQ7cTe67iGQfMFQSLFog57CqzBc6suVtGG0upuN+cGlTPklPEzaGQWZXLO9Z0E4LXgd6Qm6p1auuFvPQ6miMfnOv18/k/etfg2upIqPf6bV8028slrJRo1olOWUDhJMH4nyDof8jj5F2Ns9rlrtauEb9lXRahBb8YunAF9KHK2VwKJ/OOjIFT7IpooWnf55/FXISCQy5qqn62RC/mA97dVPjNvihCH8if0c</vt:lpwstr>
  </property>
  <property fmtid="{D5CDD505-2E9C-101B-9397-08002B2CF9AE}" pid="25" name="x1ye=3">
    <vt:lpwstr>rKuQuX9rHGAFdRp4RJHbndWDy6DgXqnGtqOiDup8TvgY/YOEZSNTWVJTxJwbcM8Y+R/awgLYd4bB2C1vbe1IOe+C4LxPsXmIfL0808oEq9ywgAnJh1ZMBI8mxA+iPDh3eLaJqvk+5sculbtHUkSg1a9L9DIqZv2ntn8/J+XqrcUsW7u4HNMxCL4xkzwJg/BJXSCLxKeMbkST0DmqYD8vMCPh+UoK9QduuSoa6AwdCzX6DT8MJOQJzBGYnaG05tR</vt:lpwstr>
  </property>
  <property fmtid="{D5CDD505-2E9C-101B-9397-08002B2CF9AE}" pid="26" name="x1ye=30">
    <vt:lpwstr>SukykP+IVrw3HlYy7ge7OdtR19m2joX30RibvlvKd2XjqJJSEmKvhlIhktQzvfB2Q137FhyBlbrDk2wPXo4m7vIqGfJocZcQOiBxAZo9nMXA1AYcBvarzMbKMD5M/P/zz2CtzfGXuxv2XfZsu42MCT8yND6BqrkD3FscnIUlMqOVZ0yCYPHfwtpr5+OMAHmo7xQ3vSS73AlzDJngnFmB4eSpOA2aQhHeBnpAzhd3YnNpb1dozvcNimXe1QfijJA</vt:lpwstr>
  </property>
  <property fmtid="{D5CDD505-2E9C-101B-9397-08002B2CF9AE}" pid="27" name="x1ye=31">
    <vt:lpwstr>m7/OEnvhfxT9SI4rerRoJ8mEBsR1wDKGUvY55yddFk44rMphvf8iMB2tbRDnkHM+2jR3GcgTN6panOrmFHvmmf4g0NuV2M9DDco6/dc8cLjYtSyjAtv5V9n3Zsf+xeoHATw4lKsoKVCC2ODSkZoofeYDaLSTivGA3j+PdZ5pZLz78E5oz8d+6vTXzdJzLEQZ5cJt4iVBUo75jOmN4UG2A7DJfjbfuj4N5jZBaC5KZU1RqEzRsxp/ocFN/nd3If3</vt:lpwstr>
  </property>
  <property fmtid="{D5CDD505-2E9C-101B-9397-08002B2CF9AE}" pid="28" name="x1ye=32">
    <vt:lpwstr>U8PW9bgicJ4vGhWoWvaZDKfGdgPnDziIJdlmizHozNlJvOCBgR74UOscqsU34+C3Eo78iF4zHlU0qsbRIE2mw06IBI0TjFb/busMiEzolFfVnHFHIF5FMOfPFhUSouRZO2F9uLJs7lYSEgtSQLTBEPhDFBACMPd327eMAftXg1bG13gWgu9gpK5ys2B2WWYcdG79qQYglzGrwY8CNwvphlu4d68dosn1Xf0DaTQ8Sdw2e/UcqV1iS4jK2nSy+8X</vt:lpwstr>
  </property>
  <property fmtid="{D5CDD505-2E9C-101B-9397-08002B2CF9AE}" pid="29" name="x1ye=33">
    <vt:lpwstr>l7X+2jzLNXe1afICTJqB8hZ8MNRAPfu7pn/JbikTdKvYZXVSTFf08tGo15d8CwfrH2pxwiuqzWrydw3OhAsTlH1Y+aNPfiMvrsbl5bC60OknoSm4ZjbwlgBFXKHwtZVcHCwotcNXm/NOjUu897+Qu6enMUygBxkgEhtgd+hkJtAOOQFzYfPD/ZHA2n0p6gcTrB+FTVThyWLE3hUcZIPpVz4dHi3JPXdywK/BmVd2fx2Ppzp759JS8R02+vVVnlb</vt:lpwstr>
  </property>
  <property fmtid="{D5CDD505-2E9C-101B-9397-08002B2CF9AE}" pid="30" name="x1ye=34">
    <vt:lpwstr>cnDtqxGiRfUPE6LO8Ao4w5HrreYkbRp1lyi6B+SLMq2334Lhi98ZYdh0/dUCJaL+Jw9uzFQp/4eEZJ0O9vXV9PKsUMVvnh5xT8uAJ/iAlIOsJLINANdSG0F1oJgHA4iwCjaMsoEOa1bE0IrOX/arA2QMM1Arm0sy4u2y5ShZkCGsr5GyAvtY5RnnfvV1KyPMNgKyINU9HNfc8uFFtXZdTBZG4jTkIP4wIssqH0AVRV07hMdI/cfqMLO3D0X7wTG</vt:lpwstr>
  </property>
  <property fmtid="{D5CDD505-2E9C-101B-9397-08002B2CF9AE}" pid="31" name="x1ye=35">
    <vt:lpwstr>gotICEJ993QxWOqcBP9/jokDvcGQwuN+NoLsVy/ldkamVCPZIcM7/2ZkvVnOhfsDyywVdIcIBTGYIEXMO3cs7FHgGz5RBhLfbGSgJUv6s9TdwDwRVs996knOVDR4SPdvsVgK+FsZdUai8SlOXJCH7dxhSZhZssSgIfhn5v+ZME1rm3JLRTP8179QEc80WSWEQTadV3b3knpElUuELYySwCd2fJo5CGUmowzxNc+YvMCAAEcpU7zFkS2br+wRLr/</vt:lpwstr>
  </property>
  <property fmtid="{D5CDD505-2E9C-101B-9397-08002B2CF9AE}" pid="32" name="x1ye=36">
    <vt:lpwstr>04K/cxcT/AZmkOUak1iySrt8E5JRUbaOLdi6Ywr/8gkFz1MhWaE3EtIeXbW/LjEaUScLqB8d/qZeO3FGLFPBt7NGMqU30epExP8KXIeIdpAXyGvYXblF0wRGOzGap7Lzd1pow2A8BT79kgbpqNv7uUy7hUuduLVDr3oT2a72ExRL1Z8hNI5jCZ0fxH0IioWr5YjBAzOoLbxDAH32Hbuw7F3OTXJc7y9rGxJjNbzukTTjPPFAumZR7y+T8sZhhzv</vt:lpwstr>
  </property>
  <property fmtid="{D5CDD505-2E9C-101B-9397-08002B2CF9AE}" pid="33" name="x1ye=37">
    <vt:lpwstr>upG7/29WwkZsnbml95yY/z/FWCd7fekGJprRY7CIeYvwon8GhiUtc34Z3x0xF5zrBc/m7ua3v/lBkI9m5ic4scDW02WOBoCRkcz2UTp1LYcWq0BVrSMje9/6KilfwCFogSzMp2tPtakRG2pzpL+k90Wn6JpBVTEBNqH66+09oT4G5kW0WATIINaqhWI8coF/L0QXQw4vsytmWhoVTk2/M/FkZgsQKCVz++xOLOPVSpE445GN5mmmHLn48hhxNGi</vt:lpwstr>
  </property>
  <property fmtid="{D5CDD505-2E9C-101B-9397-08002B2CF9AE}" pid="34" name="x1ye=38">
    <vt:lpwstr>8uTJm7hBh2lwIVnql970uWO5QwDDJLsaRHZ2HF0HwgcGDec+ID7OEMtPk0nF9wB8av8bLYDFKHbqr847keM9vZHQESINZ39HXXcvGDP/Zn1j9wUKFH7QQaukwnz6NoA90/mxD1dtX0PlhMA/OFawHcvaoTGYxW95A0sTWnIQDDgz38NGJcbTNP2PwjYRqDRcDBQJ/6qllD3XtFS0HomTBV1erGULAgngMSCuL6E1ev8H+s8LphWLlO6Fn4LqxiU</vt:lpwstr>
  </property>
  <property fmtid="{D5CDD505-2E9C-101B-9397-08002B2CF9AE}" pid="35" name="x1ye=39">
    <vt:lpwstr>WS3jF+h/XS9aeAKgP8k3xJdxzDPCPw7se6sny2LMC+/kpMkSIzOKndtMzWolCwzDaPyg6sF2A5Ab+/pWLfPbwMggWfnmvnn6ZCAwPQW7Qi4zQ8WJ/g21I1X8wAooDotX8oygDOHxi26Q26vFPgjxcosf3xZwYlR6b+o/SEXsm2MWxikojxefRYxhBTyUdJhQ003Un41qrKTFQZQ41iwFborErpSN8WFMxohI7YGIgN+r7ZwB6zG2qxbXqh9pFmK</vt:lpwstr>
  </property>
  <property fmtid="{D5CDD505-2E9C-101B-9397-08002B2CF9AE}" pid="36" name="x1ye=4">
    <vt:lpwstr>tMOiDqhPG6xxpy0aXhZNPMHImSDToArdONKtdZ22Y2eLdEVPELuLDgEkRLjGMq/g5y1d24uiWNFs/vPxvP8pEXRxHxAb9/Zej6HZU6/PVYrIIyvutU7ZsdXnYwb0aYWo/KNdVHjxBTeCm6TwEdrieF4lZUHoCg9uu2ubyt9pjNKYn+9E81r7t9x5nmRDRTRiv7auhBB/N1za1EWn6HRTtla+Wn/8tPFcOkR/QRNBUi42wD0tFCnFvhA7pg7k5Rd</vt:lpwstr>
  </property>
  <property fmtid="{D5CDD505-2E9C-101B-9397-08002B2CF9AE}" pid="37" name="x1ye=40">
    <vt:lpwstr>HPbVTIsayfDOhP3SWTbu2tL0gjuQ6aQhhKepEQx/zgoysgXq3W4gs+4KtKs6+XuQ3V/QDyArZfraajAZ2aDOPUVWeiqBRXzBSI3oRZIB8EpN4Zx95+2y6ygL5G/bpn2/YSDMnW1y3SsmAuy2kTVbhYxGFiXbhlUs5sBeUAAsLT7q8OlMNfEh7tbHCxNxzLG0shfT7Q9xad3QG7+kDASfj5nRA5/wjDjzb2nJjf6bUkZRwdJd4r+4KBYnGgtTYut</vt:lpwstr>
  </property>
  <property fmtid="{D5CDD505-2E9C-101B-9397-08002B2CF9AE}" pid="38" name="x1ye=41">
    <vt:lpwstr>l+2O7WniEQXD5299uM4o/WsybqqX7qPi10tX+pSpuA7SmJDn1jl5HRLLD4mxVNkvTPnXo8LUvBn8mLG0WzQ5SoYWL35vfGHlVLqZ5yhjl954DGzJx3L37X9xabX9NRs+nzbAGnEzegEhyE0ktZTQ9IQryxXq4Sg2s+CirJ7l5ofo971mtyUXLSk+axYolXv2Ney0ov/ALbQ1ydBqw5ZlQ2xXnMLbNrIPgNt/wpeVv/X4qTes+dTUUpyHkX+F3qb</vt:lpwstr>
  </property>
  <property fmtid="{D5CDD505-2E9C-101B-9397-08002B2CF9AE}" pid="39" name="x1ye=42">
    <vt:lpwstr>xbTl+OxR9fGlcyLE1cs+mlthwssqYeOGjFJO+0ArVgqI03BK4J/p0lr22+jf2m3wnJQXEZ1VvXhfyjX8kCa0m7W1WQEPYPFpVGRi0gsWNKwaL4uAeptHyU8j5sdRrMWVcir2hq9hJIjBOoQagFICFfhQ/SsIg2bWWCg2LfCAziLthDrHRgvI5Qhl7Rc170eCVPZsOaqL1aXGI4XVsb+HIWqlKxLeHEQ4ORm+ZYEVVxdfH37YEhpv0s2GMslOJRu</vt:lpwstr>
  </property>
  <property fmtid="{D5CDD505-2E9C-101B-9397-08002B2CF9AE}" pid="40" name="x1ye=43">
    <vt:lpwstr>AtME/0bl21s/dUeegfzJNOs8SN7uq3AEhnEv2SZsY3jskUemTj5PGyvo40IXs+4gF109u0lancnHW8nK4zS1IQCKDmELHiRGB/Xj+iRR1SDBAD0sxJkmlJryh8ZXaB4/8THPNSyQk8h0pgfNOI+67NVNkXEcAhF+mbVqiN2+jgGl+iyz9h6R1pEGmhMPNKGHmIZ+JO+BBcMRhLi2Z6C+5EPKDVz8CWFc2j3KS30/jah9GkWozceT2x0SQ5A40sR</vt:lpwstr>
  </property>
  <property fmtid="{D5CDD505-2E9C-101B-9397-08002B2CF9AE}" pid="41" name="x1ye=44">
    <vt:lpwstr>PBc+Ckd9SoDKDC9XZM9i2isKqs6zd90Zg1Jbj+zr/a/egR1+QAXfR1iaC+zqNJol8L6s2lfJXWmZn2x9PVPztr+/y661SvhZ4Y0Se8+e9Ikl53M2yaLof/ug12nq/AorqqJ2h37ZMR0vxLdNamePBKhXSt3tzpKWMOsSDElhBeZJ9rhSemrASF49wgFgMFlF9bwqQrmuyr0/7g+qmZbUXdGgfCPvN53GHlspaj0VZRbfaq3RntWweFaiVqvOMeg</vt:lpwstr>
  </property>
  <property fmtid="{D5CDD505-2E9C-101B-9397-08002B2CF9AE}" pid="42" name="x1ye=45">
    <vt:lpwstr>nap7MI7pZdchhmSBTceg5u1jDq1MPniZ1Gu318+5eyxJZZUCjn7aeLiw+dhkSk7hZhltDMPo6UkXpg5/efJdbbI/TY7O6nnWajIZDY4q8IbKKopSOpmn1x5BcWHikY+yydLc2cwpxLFoymYFACxC4/4egD1SHtYqqQMrhPRCJJkYIMcfbwKt+P/ZjwjFw5XyVZk/P6ErNR9EIqoVd4oz5Fg6pYHZahnlqYQiZmv9fjLwkSt1/uUxTu/8Mj12R+1</vt:lpwstr>
  </property>
  <property fmtid="{D5CDD505-2E9C-101B-9397-08002B2CF9AE}" pid="43" name="x1ye=46">
    <vt:lpwstr>a3owy21y0k3LJdt9NHM9fUOf+QC3qZyHIVoitN4piX/MhLYfGeaCvUwIuciKSGbhIezdURkymjDTisH8Aj3nYQuZOuJZ9ou+p9HT0P79Qm/IxDPDhwHV9AgLu0phg0J8Kof5rC/Fx9QlkezRxHBCVPsxPc3Fu+ujmoYpXzD0Jy4FNGTWTFLxHmKcMzKEpSryyGYwT+9HVFYzlW63eT+zUxcIA+C/7eD6Bjj4QbvBS4LIryhts+FJsL7v9fzopb8</vt:lpwstr>
  </property>
  <property fmtid="{D5CDD505-2E9C-101B-9397-08002B2CF9AE}" pid="44" name="x1ye=47">
    <vt:lpwstr>fP2m4ep628X3Cd5j5b+7uyPg3TfcOgpXwnmJ9UqBFDiV2F0iHikzdtmh6gkSZnTm7fkQ5dCwTYFuzbG3ivrX8aJ2I4XdhoOrVmQtjb9VUijYDJ/ny++wf//D1XBqyn4qiTYeD7jUko8sQXItgmVY92PPU6pWIeGgC/9ZV7TIDpMwxP619gx9N8EyDGkXIdddXWZ8DLoCBJIh96DiEK+qj8g2z1tWhKV0NRgw6Qj8ZAGMItxUcesTjeS2t2Gmc+g</vt:lpwstr>
  </property>
  <property fmtid="{D5CDD505-2E9C-101B-9397-08002B2CF9AE}" pid="45" name="x1ye=48">
    <vt:lpwstr>WUBK3PyGQboU/rM/jv4p8NMqpje4hEZoQvGrLOXPMu7L/YsnzQ02ENgrICbnkDU2l2g8cK/vY493BcMLSNXwZib8UkTfAWcGuLyIriwCjC1MzhjIF/ZQ6IQMaRj2fno6L+ss4U9zbHFGVbzj0BpF5H0geLZSVq0FYgT+w/vGlfi/m9KYBkW07x7oP65Qpqj4Bt6TXDFVF0XxYvCvloFfG5zxd7qJUMMrBmwbxqBdfgULV629uw4iqRFL+YaviN/</vt:lpwstr>
  </property>
  <property fmtid="{D5CDD505-2E9C-101B-9397-08002B2CF9AE}" pid="46" name="x1ye=49">
    <vt:lpwstr>MRmXYptwOWWmsZLJuYP2FVAmSVLcEe4MznFq+HPGK6w/l7Z9c/QnevCYHt6FvuQ+H2/7p9CkQ3AJ0dNsI2JogFR+Hg5HfysY6aVZd7VGfEHn83ij9jO+hc3DpGFApQUdxBit+6b6bqKjMou/b1GDHRUWyxsUksdABkBDwcv+GtZBVkTRAWA3poUyf+5qWI5FIkPP3l3xEYCWJyFFYoC9RTG4cRsjOACRVvJIC5BlDsJQtrMlUvVYTO23DdyqU4C</vt:lpwstr>
  </property>
  <property fmtid="{D5CDD505-2E9C-101B-9397-08002B2CF9AE}" pid="47" name="x1ye=5">
    <vt:lpwstr>X0jlDfbW2ZDNtObRqa+8s+TJj8J3FsY13fB52t4ndfn5orlLYbyvN8iANWgSiJobHMknMdn5hpZspt/6SfuCI/ChJedWa69n7JVekchE8cCSA+QTl4B8A6qsLvbPM02lP4VOTSqfY002bX0Wx5cvbBJZBBabnsh6MRE3UhZKfC1CoB1LJRZb5N+ilo9tIPZIsem/QXhZa0Zvuik2wmcprYu1fliYembxWIJ1o0652ChcaASII4DI7/iiQnqJfV2</vt:lpwstr>
  </property>
  <property fmtid="{D5CDD505-2E9C-101B-9397-08002B2CF9AE}" pid="48" name="x1ye=50">
    <vt:lpwstr>DVyxSaLGp+6tzpW2aUXa1hH8e2JKHKpSHmKcxJ5zcm7ZmgJlRj2lVZAjG9ENWE/OQHt1OWU2zsDzGF8AlYQIA6T6uNGfsVNsbyycu+2H2oM8LHTyXFBoOWEs+5R+ZXs6fUBTTypknbhDCviwkOGzqajx4XsE4JKC8kgPDta4Pg/giZBVGBxoau/tA+o/AuhNk67oCTL+rIO7c5k5Y69mV+xiyN+YA7KCt1BwkX+NmtOCuVqcUypeHOKVe95zbI5</vt:lpwstr>
  </property>
  <property fmtid="{D5CDD505-2E9C-101B-9397-08002B2CF9AE}" pid="49" name="x1ye=51">
    <vt:lpwstr>lY3g9k3JpgcwO+v5lo/FZEDUEb8byk+uCt/8xbdkp9Ej2FttMj+nao33/EmcU/IXibePgm+hz/AzOA+0q2qD7kCLNoudviS0RJ6TTS9QwH1dwg6A2NKfGF55Hc3ZFe/i+qv5TTohzoroU3D4ygEigy0uXKFd6UgAXSDvwJ+GnzuitYxqhJUcRnv7jk1Q94g51Jl2LS0d1Qg4zA8A94yQEvT7MVU2JV2M4rqrG+GbkdXyb0LmA7TzVwL5QJV7c6t</vt:lpwstr>
  </property>
  <property fmtid="{D5CDD505-2E9C-101B-9397-08002B2CF9AE}" pid="50" name="x1ye=52">
    <vt:lpwstr>xl1fJ/J0omh6+XEOgdqNawZSTGbwgdgjOg0RIxfH9wH9LnePloaEc66Fz7F/E7PYe+/iwzTydxcSkWA3TkGGyiueyqiswo3yiXwgSDxH3x9Sfdae2K/HOXy1ntBoO+8lWQwvVuKmKggudiWJRtTGJ6zMSddOfA3cryr/mvBf9Gsk5ob8pNkeXTT2uT5WigSHX9ztHVDHu/u3ewKrSkfO/aQUEl+VbIVvbF99iNNzjx5LC9m73RG9XA0/he6TB1s</vt:lpwstr>
  </property>
  <property fmtid="{D5CDD505-2E9C-101B-9397-08002B2CF9AE}" pid="51" name="x1ye=53">
    <vt:lpwstr>ueO/Tx0Y9RrJQKWlXnVMz9Hkw08zIXdwGFglPbsmjO+saU8cKzmHq60e3CjMqzOameijRckdmkFyDIvEZqoornacfcRCM95IrVD5zHg4bK8fmllhvtTebNLgBpvhIf35hk1POlxLStSKsYwY6455gseoffK//OS0X8aT/cqb6HKZg+samI+2Kw5YiYOdPapYQp9LXL9JfXst/cDoymL/PmPjLzkEQQpWmaq856qQ+4NxlVWXlao0gKAuxQPUi93</vt:lpwstr>
  </property>
  <property fmtid="{D5CDD505-2E9C-101B-9397-08002B2CF9AE}" pid="52" name="x1ye=54">
    <vt:lpwstr>KR4S5fKSV6k6RVMK4wBfr604qX9pt8DF/d+0kIZ2xlmqDM30zXPNm/96f31Y6fKhdVYt3QFq7XZeXAtZCeUzTM72Y/gwlnnsHRo0pSuf8H0H8dvmmjjD0ZpRVQ1BRxKrW30sTeHY4mlrUfnc9hL7xTU0fQsCkOJtoHdGat2s7t/WO7Ez/RrhjbW4Ookmz35Z1rvmMgNZb6ZKo45TQFLwSygjj46Q6mgDHwcOtk5Gebur8LwUX6ALdqkV97I+s5J</vt:lpwstr>
  </property>
  <property fmtid="{D5CDD505-2E9C-101B-9397-08002B2CF9AE}" pid="53" name="x1ye=55">
    <vt:lpwstr>PajjkzidM7d+NTVk5NhGlv/1pBZ4sattkiLHXOaP7a5BM9MAfovAsnE/GOeVdFXNHCUHn4DC/7w3byo40QdwKcLjWc5FUEsP5aWUlqddxhC1yD+DKthfErRp021vOJy9vgBzXZ4f0BzKzkDUaIAjMcKpgDFSgf3l3Fn/f1RZ6A5MZ1lFbb95qIdKZ/+I44Ul3YLJbdr8BHL/CPBQYfGXvaciH/uLT6J4GODU+Rr8/IRdt9yOJMYoG1f62HDKXav</vt:lpwstr>
  </property>
  <property fmtid="{D5CDD505-2E9C-101B-9397-08002B2CF9AE}" pid="54" name="x1ye=56">
    <vt:lpwstr>UPL8Q86grsYWGk42v2YsQNEhVfl+sqbnakX8Hdfaey1k+BWguV6zZt0JQCmQCNO4TYK8TbuSQOVz7iB9sxtpQEJDz0TQ0c9pJwLxxkaGbErv+MRYKwaq82nxe97+x3uotrg4b2AsQ3pxr1Y56P34DmwpATP3vYCXYKb7RtQWffU1GCzGXkrcm2eB8Av4LJkt4u4YhnTQeeXIDFfMvwX0Sioh/KmtOdNV1jzKOY7t2/AHl3potNiAZjdi4yAFGio</vt:lpwstr>
  </property>
  <property fmtid="{D5CDD505-2E9C-101B-9397-08002B2CF9AE}" pid="55" name="x1ye=57">
    <vt:lpwstr>Io2pVvIdZAJjRFTK0WufXjVstG2glvGyrd+b4qsJBqrEZVhtPr1wro/2Y0Qk8ZlMmTnWRdCBai9L7WwINBEmCOFs74A8XXEbmVKwFO6ChIAISgboFx8/JFMOfGY/XOHi2O3sQixSevFRRd3LB9wXGn/LFLI7iqRB1skHjVcF8fZ2h/SJMwEd2RvdFO+ySabBMfr5ogfaFyQ0DJMv4xE1hyyttw+Ry4k3NFm+XVI0wLFBluBruAocE07ItRyCPIu</vt:lpwstr>
  </property>
  <property fmtid="{D5CDD505-2E9C-101B-9397-08002B2CF9AE}" pid="56" name="x1ye=58">
    <vt:lpwstr>4CdAQSeFpY3T3yNPuKAysZjP0RTWTDF1UCsetZuYyWooZ/U+i3a2X9SarbsTE4OJAf4h6vk5Mwteiz8sv0N/m3s3C/II85i+l7zfxDpvKn56ZaSeE1xWDyhrqZLQafbR5tkKp8ndhY6T27c+cIgKmQkVmGqRJVmolsU5xJ41m8QmO9c7yVDvBlQ0xO0O/BQbIaIb4y+p2FEK6qqLmEF8ICzlcIVjvi/yXnjXngs+J/owDRxsEMSLFQGkLFuxqr3</vt:lpwstr>
  </property>
  <property fmtid="{D5CDD505-2E9C-101B-9397-08002B2CF9AE}" pid="57" name="x1ye=59">
    <vt:lpwstr>HBfIb3WoduIZCbvUVpgN6TdInDzby4B6CAyif4k27qvU72Mm4/KaBeSl7FU3u8Qq2FQzXhf3Li6YryR5G/Ck7NIMkI4XX+NQuD3adGJxnXljxp8c75SJ41SbtnxN5DRZFD/BaDKYKxoMfi02oNz7eQMo5vs9KLgNg51unvQu2A1yDD85uyvVOS29r9+Ps14OE8ByqB2ZOK+PMSWiITczRkcbFs+WxzulhSNM6s/wflNXjiH/lqOjCFKypsipADD</vt:lpwstr>
  </property>
  <property fmtid="{D5CDD505-2E9C-101B-9397-08002B2CF9AE}" pid="58" name="x1ye=6">
    <vt:lpwstr>QunCvCo4eOqKdGfJC+siP5dNlJau/3vlUTyyx9kze8u/4g6AOsFOQDlrGTfB8zCdUxVt2XRoY8VSatL8Gh1ypKMR+PcrJ5ljLMKJzf38XhMIL7QIGlGe4aTwUghUnH6G+/CjQGt6pKOLbSxIGD644L0CLzOkbkqvkYfvV529bJj+lgyz/LDsiNGEyetYzzhROL0uQ31Ca3HcuO+zHclx39sEcN5HPl4kX+xuzpR6FLN100MzzJ07+AKGINW2cXD</vt:lpwstr>
  </property>
  <property fmtid="{D5CDD505-2E9C-101B-9397-08002B2CF9AE}" pid="59" name="x1ye=60">
    <vt:lpwstr>IdSvJx6D2kPmekR/CosNeb0fcov4cE2ri2RURWd/GI6pgGMvziS6sX7yEUb8aQlt6MOOOB4U6YxjVckSngAQAGjCwisAQFYbWo0QJKFn4sEME9G2N5TIiBvsvng1Nj7zPLv+qKyj+q48VCeFSL+9Mmc0DZFIlApduyLMYwwqLCN+cH6rLAUR3z+FwSeICv5eZGLsRoQzVZXkSpoYvHP9zb+edhe7eW2r30pkrvQw/z9axBLH7ftdw35/zeSGzIE</vt:lpwstr>
  </property>
  <property fmtid="{D5CDD505-2E9C-101B-9397-08002B2CF9AE}" pid="60" name="x1ye=61">
    <vt:lpwstr>Uil7uc3s4hZ/ESi82GrOTSxaNQA71L+Ww7Na985EPxbG2A502pTVU0PSXrhfWMFrBDnRk2hm8MhF6dolqsgUN/MFDG/9dNY4ClFHmBsi2RZ8djVrCRJDcfBkrhYUp6ecAGsVlzO7lNayT+L6OMbPAT9hL6DyL/K+6g4Ukpu0NE7d4mvU6LkhKwItoGlaw/1i95DWJeyEV9bnzaRPIDD1UHWEGynq6TKnuJMqeVweOKHSATE4sY64wjdFgLN5Ulu</vt:lpwstr>
  </property>
  <property fmtid="{D5CDD505-2E9C-101B-9397-08002B2CF9AE}" pid="61" name="x1ye=62">
    <vt:lpwstr>s+pWeqQqsioSohXidcpf8Q6Ih+2XCscrCyniBh5XswRLFHweaVZhmTbyFtd398c7j/EnaaTqxOb9bI8VxGEvk95aUx1IivmGhTXAh8BTcDiWQIbsIrkMd0qOacWAnZrd5FSK04lXIKeTHIkx3Qo/diuwOUsnyuiPM0LKflxu9hvJwWyXAFUS8Zv348w4GbzF6si1DiCLWm6Kyv/85cVDmPZxB7QUDykA1epGMgI/4qcYdhxsTSXcoB5YkPFRTWO</vt:lpwstr>
  </property>
  <property fmtid="{D5CDD505-2E9C-101B-9397-08002B2CF9AE}" pid="62" name="x1ye=63">
    <vt:lpwstr>SQI9XpH46eRjvLy893kk/wM9ujmavyr1pVf9TWa/6zqGpywwRsw4lriUUrolGetI17FljemY4UFXUCxkP5mcZl0G/UL7tVYcTGXO/2ojV75/VHzUIpr/YI7NQgqG1hWX3zWqyU1t4/1LV3958Ysm+U1v+u5x9s66iRtrzrHinz0oKnGr9kJ4Vr1HzKVeg8awNZmC1hvq3cPvsrYqbzpCqGmkeXGIEOpuON8o+7uIgdrR1ST+MszOBWyLXhcB/xX</vt:lpwstr>
  </property>
  <property fmtid="{D5CDD505-2E9C-101B-9397-08002B2CF9AE}" pid="63" name="x1ye=64">
    <vt:lpwstr>ogrgKnEV2bnWbhB2/Xo3zkLsI7Zw52jZzyTeFqs9j/bIiFTrR4DnVyBxgStjHiXCB9P5qx9Ov0D2QZM/kJFQG5xKljQsMzKQgSvCBTuLkw+rfqgF7+hhsrNIEmcu0svEiDw0NINqjFodkLKHsSkQXM4tUPdvh5qZGTzRkMVPHyApmrJaXYdpyPzj5s4/qbpvQdjOzjy+/4wlvJumvkOQPzUJfjVq+1a6hS8r3zanRqHKqSw5Vft1K7J8AS7dJrP</vt:lpwstr>
  </property>
  <property fmtid="{D5CDD505-2E9C-101B-9397-08002B2CF9AE}" pid="64" name="x1ye=65">
    <vt:lpwstr>KvNeBONyPCh59lOH6uXP+Sgfxi3g/qAJQnKo2MdmQQw9VzvY+mUly3zzWjoAVW/KNPprRi483rkTqN5UOrbz47e9K83v3MBoJGYEJdDbKl8xzj6sRdoQkQ8+pcML+6J2iaJDiDSrx+reZA6nWy6EE6UJRO4HZci/Z8In+y5w2aU/B0M7apTE6QieScsc+N7W9c/Z0KAb9EquY/wbWtiCCnSqdNLlJ4bS/R/oLKgRdjCw574LxjPObAXLAl0dN5I</vt:lpwstr>
  </property>
  <property fmtid="{D5CDD505-2E9C-101B-9397-08002B2CF9AE}" pid="65" name="x1ye=66">
    <vt:lpwstr>dR6fyx2V/J+3bD8VApYW/OM8GPIkh1U3SxpgAnrxyKWX/QX2lzJRJOjVJh5+oGY+LtR3h/pdD/rWBKrt/rz2pt80tL1yM9VV8uCcVpDThL03yuQVYPKM7fIxlBRb8YxbRLJHukrrsig5mMEv9yZOOa3mDh8+g88rQfHKmHweDEUQwcfk2UpvSO51/DZY0tIRBFwQUR4Bb8AAZncCfDZXCH1X/O6bCj7nffrerKYb+ipN8NphJ/IyBVO9GDlemgG</vt:lpwstr>
  </property>
  <property fmtid="{D5CDD505-2E9C-101B-9397-08002B2CF9AE}" pid="66" name="x1ye=67">
    <vt:lpwstr>azbTqDU997WZj5LO8X/lop3uH6MOY+2A2st+wVtwvAkxs7xDimsh2wGfyk2IrGk0+MRAEiRFKRH0JNgCEJUHKj+iihczsvHGDlkLGssdozW+nL9a+uSeo/UtFWR3XUDXFpF1iVEqjpoKxmRLAt5HFq1R16LHgEF468K0JGdLQSCZrF99JzZKU9ljUSuUQs9yPHyl4jBwhALZUQl8mnyAO91ImVkCfd3JS2HaP5l5GUUKWBmDEt+6zmeg2yrQWFn</vt:lpwstr>
  </property>
  <property fmtid="{D5CDD505-2E9C-101B-9397-08002B2CF9AE}" pid="67" name="x1ye=68">
    <vt:lpwstr>p7TAxKualShWS45tD5fLR9JA4FAqEBN09nr5YkPwIH38YcZXaXNh3hUwTeS6IFMsI0TZojExhaHSFk9YfQ7u2frG+wbWvnfXM2rChSum6hXG6IEESsIbWbe2MLWLnY/BZGd+BH1UriPfXX00FgOSVyPZETysrj39utJdXufjBXg1lG0ChmQMVqEzVCD+EUewHp8CevbVeh1TI3W5cxL/Osy90a4WFpsAgnu8Rwmy1WGX9FUSObCNJEAQNIQP4FH</vt:lpwstr>
  </property>
  <property fmtid="{D5CDD505-2E9C-101B-9397-08002B2CF9AE}" pid="68" name="x1ye=69">
    <vt:lpwstr>DzuuoOU9S4uhg4OGqBfDIoi0vqIL114HDd34vdCRuCKTqM7d+/ZYa3t6AYS+eC1bKcf07txy72ara2KXlJ3XTQyPEp6agi9Ij4CEEUniRb1sW0TtJoze1HkWbI7jyBEJbDSDWF8lKu3NomeAITXhidwbNACXRDIJP0Xlzd0YfYQMRu24Ii+XT0EWG8ewYPpDxoml1+p509qZ/fJ4PH687QevFpfYGRG7ZDELrGqT/3BEKY8kJUgP8Y1JR2UeDn/</vt:lpwstr>
  </property>
  <property fmtid="{D5CDD505-2E9C-101B-9397-08002B2CF9AE}" pid="69" name="x1ye=7">
    <vt:lpwstr>V2/ly/04u/3ICx0JGH1/Q1h1yL/RW8QQog3WzXhlLrEVXLqmRg6wmxCDwFIaR7hzJUodivpDcP1EAhixGjSgGumKWZowjgReZZozWiTtA2iudk1EAEJNJ9tv/woMxAI+a77BDJWC7fN/YVw4pi9ztQNzLCbd4Ae0lq1+kCYf48uyD/VZ1dZYgY35IaAOzkMqLdrrd+AZGPIc/B9uYR0fnduXuF/wXfi0hhF6rtLlv+NJMFxnWMRWCxGssib3JK3</vt:lpwstr>
  </property>
  <property fmtid="{D5CDD505-2E9C-101B-9397-08002B2CF9AE}" pid="70" name="x1ye=70">
    <vt:lpwstr>d0L9hci01HeJqAQJx1fEFhN0dYuN9GWtn8NZiUvm2yxdZBFnavPhtT8m+tYSuPCOAqRYfHhxu+2rISVW8ub4arB/hIa58dlPFRJKuYGBsOTDlOM8i4jmL4S2UTwwohaHdCrd6domguDDTx171SLWddaOX3h0yoaHh0Rx4vpTZrU4N5il7hA4xGZ8KrZmLxWBbkVtERe4RzDmD01a1rMb4kZHQvaeZGYuIJz+OfzN7MiESI/rM7Eh+o6ArTmlhd8</vt:lpwstr>
  </property>
  <property fmtid="{D5CDD505-2E9C-101B-9397-08002B2CF9AE}" pid="71" name="x1ye=71">
    <vt:lpwstr>Vgtv8HRCVmLjlB4b4TQh8MWqccawS9OAPU21ft2ezQBndhCAenEjTN2rvYa66eQ8zAQcc5dIZlaeif/BqCCovIntsocDCsjQ3GlZFQ9z8J1m3dJWzlG0Se29JfGrdeTsNskiME9/h5O5bkpHRZTYf+izWt0vkfF1UmNT6uruUVes4JZrdPzlUilCFkXXwWMDS1NNhiz7FertZWaEmeGRoFrznXwKCAaxYg4M8MpWaUz0J3tjC+wHJlrtIbZqKpb</vt:lpwstr>
  </property>
  <property fmtid="{D5CDD505-2E9C-101B-9397-08002B2CF9AE}" pid="72" name="x1ye=72">
    <vt:lpwstr>D/0n+BU1QE+DHECa7nypADPIQHWCeNFdrrxUCQcN7pZOdhVzuwzPswBf800AuXJTH89cVQUu3Gac24ehZ3P4IWGLO43FvTJ0SNcV4zHh/IHcsdiNZ8fm4EVgYn93FKXGr3ViEg14F9ilkXEOpVKAJSixqQ7A0bo80WfLZNnOfz7ArPN+vbqqL/UP1U5RoPEpH+tJN57qzbxlMfDCC7/s1rZmoZBWrl491EANJaxGmtpZ+zIqRx5fcr8OfGCTZ0H</vt:lpwstr>
  </property>
  <property fmtid="{D5CDD505-2E9C-101B-9397-08002B2CF9AE}" pid="73" name="x1ye=73">
    <vt:lpwstr>lXwgzMCHcdGmqIl697j3Y7YqqUYYzY0DTX5kTqMHNCbqQlonjkTpjaUh6fNYNToMaZz3L+oeJl2rcM2mFvWZMq8qn0g3HjZ8CR2KQnkjCYIBqHRjzdd9kVHNxXQHdIQ7spV0qQHgzQMm32aUtwsDP75vPP1CBh5k1y0s7HfyaERyrQK7ig6Uq6NfdlM/grIUbR8301KvSAJ48U2JsnFZGW4Hb9L7eDbQQp+mQbDVK3d+vexRB675d3CO2UBTobs</vt:lpwstr>
  </property>
  <property fmtid="{D5CDD505-2E9C-101B-9397-08002B2CF9AE}" pid="74" name="x1ye=74">
    <vt:lpwstr>sJJ5JbElLQ6UJv10xsMFtyS8h0do9RgMp9iQP94kmKStczVsQDVGbLOhYcanj4/tIjUaZJPa20/q0R7dO0MSHe+fH4xChrtbmp+0RZjuG0giWoZmsm1pEzVHz+hCJ65nQ0JeqB+u02noDfHLCArfLgYTG0UGGJ629P0dk5rvm1mXoFjAm5j/sB70duYQqmDyt39iaHETUmTn7kjoJnNsAhv2OcRjVqCyWAR5up+oL5fvOgp2f4e8zTjgBcB4qab</vt:lpwstr>
  </property>
  <property fmtid="{D5CDD505-2E9C-101B-9397-08002B2CF9AE}" pid="75" name="x1ye=75">
    <vt:lpwstr>zRpJ1M/sTIq9QACY3AR/L01578HZPWcwyzDhY05ChKHWhlBtKW0VWsZSqRLrbuhBV4R/JwV28zcLwm5w2fi2Is9TZrsoZxbJXm8KdsYWVW4bDxhIYa7rJ6jHvpBpdni+naB3lfkKZauvdGXD97W101ELQq/aekDNFayJkUX09KO0FO6dtAmEL4UhYxJYcZDfWwBJmQSjvEFxpjdk3/N1ADa7lifD3pojjbffL8eF8Rywdg4D55/TLBRjgVtnQAx</vt:lpwstr>
  </property>
  <property fmtid="{D5CDD505-2E9C-101B-9397-08002B2CF9AE}" pid="76" name="x1ye=76">
    <vt:lpwstr>b8M9YSfP/aWwNRhhCkf3CxchrYlAjpzmthcpn+xAPwD6PgOO72BzKwZKgYsoqNqvHFQwmhM82MBW7HFuq5Ndtxa4y2Nks8dxbxYcdL8aYBK+ZXoFQeLcMKDdgFBErRS/qe38y8PjIgypxIiHyy6AbAFcsueMYZVB7mgV23dbz5pDCqN9B/fAXJ4cfBPNgifXtrZutEt/R1F9oYNsDQ3N9s/LY64U9/ebsc7ycmkLitjFTAE9TGME0SgHxU4OJTx</vt:lpwstr>
  </property>
  <property fmtid="{D5CDD505-2E9C-101B-9397-08002B2CF9AE}" pid="77" name="x1ye=77">
    <vt:lpwstr>P3sY5Yz98mqgsRfKkAl3ncyS5oWP7ZsC1GujpC1rNY9DhfyoBjRuDVW4yshX+7x8gadcdDEwAAA==</vt:lpwstr>
  </property>
  <property fmtid="{D5CDD505-2E9C-101B-9397-08002B2CF9AE}" pid="78" name="x1ye=8">
    <vt:lpwstr>PlG0XuFgEOt/hctPrYI205paf9Eb7DJFCfYRuoe5TYb1Fvo+J9pZ6Hpa/PK4b7nWVZ4FRr9+a1Logf4iiYlPio1fqQkHp6SWqd+H36K2Lvx8mLWfWOOGQn7wUfCC35Ig54lZVTD1RYPkEKRf+M2p4/iQz1e5f28cwsW60pZskcfDDNyholXJtSHftYz+8GxFv+31SgX74Ry83Cbj9AO95HOt5qRWrZdgFMHkMZGNM6NC/Xav8q2nOJE6Fg59TP+</vt:lpwstr>
  </property>
  <property fmtid="{D5CDD505-2E9C-101B-9397-08002B2CF9AE}" pid="79" name="x1ye=9">
    <vt:lpwstr>m2oFM+iMkpm1TlSW0BacK6SobPMMa6s7GyPZIcprrtVUkN9qkPd2p6k5wMsrVuYEkYFsrex/GsyOcZGFLf44ymO9snXilGw/84PgeuRTvvcyt4JpcWxeS8MdM3nrjFnJDgIajRq3ihBUy5pCkVZ5R7a+rZ7zlktuvUr+B07Vmo3LSyFK7ZPuD0WopOahjO307khkPzJJi2ZVPsgogbHz07Kew67q5uwEZJzZ+akzbl19zO4x0UiN0Ge5SnkK+zw</vt:lpwstr>
  </property>
</Properties>
</file>